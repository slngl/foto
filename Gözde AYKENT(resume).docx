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7" w:rightFromText="187" w:tblpYSpec="top"/>
        <w:tblOverlap w:val="never"/>
        <w:tblW w:w="0" w:type="auto"/>
        <w:tblBorders>
          <w:top w:val="dashed" w:sz="4" w:space="0" w:color="808080" w:themeColor="background1" w:themeShade="80"/>
          <w:insideH w:val="dashed" w:sz="4" w:space="0" w:color="7F7F7F"/>
          <w:insideV w:val="dashed" w:sz="4" w:space="0" w:color="7F7F7F"/>
        </w:tblBorders>
        <w:tblLook w:val="04A0" w:firstRow="1" w:lastRow="0" w:firstColumn="1" w:lastColumn="0" w:noHBand="0" w:noVBand="1"/>
      </w:tblPr>
      <w:tblGrid>
        <w:gridCol w:w="9360"/>
      </w:tblGrid>
      <w:tr w:rsidR="00A00344">
        <w:tc>
          <w:tcPr>
            <w:tcW w:w="9576" w:type="dxa"/>
          </w:tcPr>
          <w:p w:rsidR="00A00344" w:rsidRDefault="00A00344">
            <w:pPr>
              <w:pStyle w:val="HeaderFirstPage"/>
              <w:pBdr>
                <w:bottom w:val="none" w:sz="0" w:space="0" w:color="auto"/>
              </w:pBdr>
              <w:spacing w:after="0" w:line="240" w:lineRule="auto"/>
              <w:rPr>
                <w:color w:val="9FB8CD" w:themeColor="accent2"/>
              </w:rPr>
            </w:pPr>
          </w:p>
        </w:tc>
      </w:tr>
    </w:tbl>
    <w:sdt>
      <w:sdtPr>
        <w:alias w:val="Resume Name"/>
        <w:tag w:val="Resume Name"/>
        <w:id w:val="2142538285"/>
        <w:placeholder>
          <w:docPart w:val="30316D3D73F147BB88FFF02ED9B4F614"/>
        </w:placeholder>
        <w:docPartList>
          <w:docPartGallery w:val="Quick Parts"/>
          <w:docPartCategory w:val=" Resume Name"/>
        </w:docPartList>
      </w:sdtPr>
      <w:sdtEndPr/>
      <w:sdtContent>
        <w:p w:rsidR="00A00344" w:rsidRDefault="00A00344">
          <w:pPr>
            <w:pStyle w:val="NoSpacing"/>
          </w:pPr>
        </w:p>
        <w:tbl>
          <w:tblPr>
            <w:tblW w:w="5000" w:type="pct"/>
            <w:jc w:val="center"/>
            <w:tblBorders>
              <w:top w:val="single" w:sz="6" w:space="0" w:color="9FB8CD" w:themeColor="accent2"/>
              <w:left w:val="single" w:sz="6" w:space="0" w:color="9FB8CD" w:themeColor="accent2"/>
              <w:bottom w:val="single" w:sz="6" w:space="0" w:color="9FB8CD" w:themeColor="accent2"/>
              <w:right w:val="single" w:sz="6" w:space="0" w:color="9FB8CD" w:themeColor="accent2"/>
              <w:insideH w:val="single" w:sz="6" w:space="0" w:color="9FB8CD" w:themeColor="accent2"/>
              <w:insideV w:val="single" w:sz="6" w:space="0" w:color="9FB8CD" w:themeColor="accent2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345"/>
            <w:gridCol w:w="8999"/>
          </w:tblGrid>
          <w:tr w:rsidR="00A00344">
            <w:trPr>
              <w:jc w:val="center"/>
            </w:trPr>
            <w:tc>
              <w:tcPr>
                <w:tcW w:w="365" w:type="dxa"/>
                <w:shd w:val="clear" w:color="auto" w:fill="9FB8CD" w:themeFill="accent2"/>
              </w:tcPr>
              <w:p w:rsidR="00A00344" w:rsidRDefault="00A00344">
                <w:pPr>
                  <w:spacing w:after="0" w:line="240" w:lineRule="auto"/>
                </w:pPr>
              </w:p>
            </w:tc>
            <w:tc>
              <w:tcPr>
                <w:tcW w:w="9363" w:type="dxa"/>
                <w:tcMar>
                  <w:top w:w="360" w:type="dxa"/>
                  <w:left w:w="360" w:type="dxa"/>
                  <w:bottom w:w="360" w:type="dxa"/>
                  <w:right w:w="360" w:type="dxa"/>
                </w:tcMar>
              </w:tcPr>
              <w:p w:rsidR="00A00344" w:rsidRDefault="00F913D6">
                <w:pPr>
                  <w:pStyle w:val="PersonalName"/>
                </w:pPr>
                <w:r>
                  <w:rPr>
                    <w:color w:val="628BAD" w:themeColor="accent2" w:themeShade="BF"/>
                    <w:spacing w:val="10"/>
                  </w:rPr>
                  <w:t>Gözde AYKENT</w:t>
                </w:r>
              </w:p>
              <w:p w:rsidR="00A00344" w:rsidRDefault="00F913D6">
                <w:pPr>
                  <w:pStyle w:val="AddressText"/>
                  <w:spacing w:line="240" w:lineRule="auto"/>
                </w:pPr>
                <w:r>
                  <w:t>Çanakkale,17100</w:t>
                </w:r>
              </w:p>
              <w:p w:rsidR="00A00344" w:rsidRDefault="00845D23">
                <w:pPr>
                  <w:pStyle w:val="AddressText"/>
                  <w:spacing w:line="240" w:lineRule="auto"/>
                </w:pPr>
                <w:r>
                  <w:t xml:space="preserve">Phone: </w:t>
                </w:r>
                <w:r w:rsidR="00F913D6">
                  <w:t>553 327 6696</w:t>
                </w:r>
              </w:p>
              <w:p w:rsidR="00A00344" w:rsidRDefault="00845D23">
                <w:pPr>
                  <w:pStyle w:val="AddressText"/>
                  <w:spacing w:line="240" w:lineRule="auto"/>
                </w:pPr>
                <w:r>
                  <w:t xml:space="preserve">E-mail: </w:t>
                </w:r>
                <w:r w:rsidR="00F913D6">
                  <w:t>aykentgozde96@gmail.com</w:t>
                </w:r>
              </w:p>
              <w:p w:rsidR="00A00344" w:rsidRDefault="00845D23" w:rsidP="00F913D6">
                <w:pPr>
                  <w:pStyle w:val="AddressText"/>
                  <w:spacing w:line="240" w:lineRule="auto"/>
                  <w:rPr>
                    <w:sz w:val="24"/>
                  </w:rPr>
                </w:pPr>
                <w:r>
                  <w:t xml:space="preserve">Website: </w:t>
                </w:r>
                <w:proofErr w:type="spellStart"/>
                <w:r w:rsidR="00F913D6">
                  <w:t>linkedin</w:t>
                </w:r>
                <w:proofErr w:type="spellEnd"/>
              </w:p>
            </w:tc>
          </w:tr>
        </w:tbl>
        <w:p w:rsidR="00A00344" w:rsidRDefault="00845D23">
          <w:pPr>
            <w:pStyle w:val="NoSpacing"/>
          </w:pPr>
        </w:p>
      </w:sdtContent>
    </w:sdt>
    <w:p w:rsidR="00A00344" w:rsidRDefault="00A00344">
      <w:pPr>
        <w:pStyle w:val="NoSpacing"/>
      </w:pPr>
    </w:p>
    <w:tbl>
      <w:tblPr>
        <w:tblW w:w="5000" w:type="pct"/>
        <w:jc w:val="center"/>
        <w:tblBorders>
          <w:top w:val="single" w:sz="6" w:space="0" w:color="AAB0C7" w:themeColor="accent1" w:themeTint="99"/>
          <w:left w:val="single" w:sz="6" w:space="0" w:color="AAB0C7" w:themeColor="accent1" w:themeTint="99"/>
          <w:bottom w:val="single" w:sz="6" w:space="0" w:color="AAB0C7" w:themeColor="accent1" w:themeTint="99"/>
          <w:right w:val="single" w:sz="6" w:space="0" w:color="AAB0C7" w:themeColor="accent1" w:themeTint="99"/>
          <w:insideH w:val="single" w:sz="6" w:space="0" w:color="AAB0C7" w:themeColor="accent1" w:themeTint="99"/>
          <w:insideV w:val="single" w:sz="6" w:space="0" w:color="AAB0C7" w:themeColor="accent1" w:themeTint="9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"/>
        <w:gridCol w:w="8979"/>
      </w:tblGrid>
      <w:tr w:rsidR="00A00344">
        <w:trPr>
          <w:jc w:val="center"/>
        </w:trPr>
        <w:tc>
          <w:tcPr>
            <w:tcW w:w="365" w:type="dxa"/>
            <w:shd w:val="clear" w:color="auto" w:fill="AAB0C7" w:themeFill="accent1" w:themeFillTint="99"/>
          </w:tcPr>
          <w:p w:rsidR="00A00344" w:rsidRDefault="00A00344">
            <w:pPr>
              <w:spacing w:after="0" w:line="240" w:lineRule="auto"/>
            </w:pPr>
          </w:p>
        </w:tc>
        <w:tc>
          <w:tcPr>
            <w:tcW w:w="0" w:type="auto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A00344" w:rsidRDefault="00845D23">
            <w:pPr>
              <w:pStyle w:val="Section"/>
            </w:pPr>
            <w:r>
              <w:t>Objectives</w:t>
            </w:r>
          </w:p>
          <w:p w:rsidR="00F913D6" w:rsidRPr="00F913D6" w:rsidRDefault="00F913D6" w:rsidP="00F913D6">
            <w:pPr>
              <w:shd w:val="clear" w:color="auto" w:fill="FFFFFF"/>
              <w:rPr>
                <w:rFonts w:ascii="Arial" w:eastAsia="Times New Roman" w:hAnsi="Arial" w:cs="Arial"/>
                <w:color w:val="46464E"/>
                <w:sz w:val="21"/>
                <w:szCs w:val="21"/>
                <w:lang w:eastAsia="en-US"/>
              </w:rPr>
            </w:pPr>
            <w:r w:rsidRPr="00F913D6">
              <w:rPr>
                <w:rFonts w:ascii="Arial" w:eastAsia="Times New Roman" w:hAnsi="Arial" w:cs="Arial"/>
                <w:color w:val="46464E"/>
                <w:sz w:val="21"/>
                <w:szCs w:val="21"/>
                <w:lang w:eastAsia="en-US"/>
              </w:rPr>
              <w:t xml:space="preserve">Experienced and dedicated Mobile App Developer with impressive expertise in </w:t>
            </w:r>
            <w:r w:rsidRPr="00F913D6">
              <w:rPr>
                <w:rFonts w:ascii="Arial" w:eastAsia="Times New Roman" w:hAnsi="Arial" w:cs="Arial"/>
                <w:color w:val="0000FF"/>
                <w:lang w:eastAsia="en-US"/>
              </w:rPr>
              <w:t>[Type]</w:t>
            </w:r>
            <w:r w:rsidRPr="00F913D6">
              <w:rPr>
                <w:rFonts w:ascii="Arial" w:eastAsia="Times New Roman" w:hAnsi="Arial" w:cs="Arial"/>
                <w:color w:val="46464E"/>
                <w:sz w:val="21"/>
                <w:szCs w:val="21"/>
                <w:lang w:eastAsia="en-US"/>
              </w:rPr>
              <w:t xml:space="preserve"> industry. Directs design, development and implementation of mobile applications and delivers products ahead of schedule. Strong application lifecycle skills and dynamic persona.</w:t>
            </w:r>
            <w:r w:rsidRPr="00F913D6">
              <w:rPr>
                <w:rFonts w:ascii="Arial" w:eastAsia="Times New Roman" w:hAnsi="Arial" w:cs="Arial"/>
                <w:color w:val="46464E"/>
                <w:sz w:val="21"/>
                <w:szCs w:val="21"/>
                <w:lang w:eastAsia="en-US"/>
              </w:rPr>
              <w:br/>
            </w:r>
          </w:p>
          <w:p w:rsidR="00A00344" w:rsidRDefault="00F913D6" w:rsidP="00F913D6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46464E"/>
                <w:sz w:val="21"/>
                <w:szCs w:val="21"/>
                <w:lang w:eastAsia="en-US"/>
              </w:rPr>
            </w:pPr>
            <w:r w:rsidRPr="00F913D6">
              <w:rPr>
                <w:rFonts w:ascii="Arial" w:eastAsia="Times New Roman" w:hAnsi="Arial" w:cs="Arial"/>
                <w:color w:val="46464E"/>
                <w:sz w:val="21"/>
                <w:szCs w:val="21"/>
                <w:lang w:eastAsia="en-US"/>
              </w:rPr>
              <w:t xml:space="preserve">Enthusiastic technical professional with complete understanding of entire software development lifecycle. Highly trained in </w:t>
            </w:r>
            <w:r w:rsidRPr="00F913D6">
              <w:rPr>
                <w:rFonts w:ascii="Arial" w:eastAsia="Times New Roman" w:hAnsi="Arial" w:cs="Arial"/>
                <w:color w:val="0000FF"/>
                <w:lang w:eastAsia="en-US"/>
              </w:rPr>
              <w:t>[Task]</w:t>
            </w:r>
            <w:r w:rsidRPr="00F913D6">
              <w:rPr>
                <w:rFonts w:ascii="Arial" w:eastAsia="Times New Roman" w:hAnsi="Arial" w:cs="Arial"/>
                <w:color w:val="46464E"/>
                <w:sz w:val="21"/>
                <w:szCs w:val="21"/>
                <w:lang w:eastAsia="en-US"/>
              </w:rPr>
              <w:t xml:space="preserve"> and </w:t>
            </w:r>
            <w:r w:rsidRPr="00F913D6">
              <w:rPr>
                <w:rFonts w:ascii="Arial" w:eastAsia="Times New Roman" w:hAnsi="Arial" w:cs="Arial"/>
                <w:color w:val="0000FF"/>
                <w:lang w:eastAsia="en-US"/>
              </w:rPr>
              <w:t>[Task]</w:t>
            </w:r>
            <w:r w:rsidRPr="00F913D6">
              <w:rPr>
                <w:rFonts w:ascii="Arial" w:eastAsia="Times New Roman" w:hAnsi="Arial" w:cs="Arial"/>
                <w:color w:val="46464E"/>
                <w:sz w:val="21"/>
                <w:szCs w:val="21"/>
                <w:lang w:eastAsia="en-US"/>
              </w:rPr>
              <w:t xml:space="preserve"> and known for having talents in </w:t>
            </w:r>
            <w:r w:rsidRPr="00F913D6">
              <w:rPr>
                <w:rFonts w:ascii="Arial" w:eastAsia="Times New Roman" w:hAnsi="Arial" w:cs="Arial"/>
                <w:color w:val="0000FF"/>
                <w:lang w:eastAsia="en-US"/>
              </w:rPr>
              <w:t>[Skill]</w:t>
            </w:r>
            <w:r w:rsidRPr="00F913D6">
              <w:rPr>
                <w:rFonts w:ascii="Arial" w:eastAsia="Times New Roman" w:hAnsi="Arial" w:cs="Arial"/>
                <w:color w:val="46464E"/>
                <w:sz w:val="21"/>
                <w:szCs w:val="21"/>
                <w:lang w:eastAsia="en-US"/>
              </w:rPr>
              <w:t xml:space="preserve"> and </w:t>
            </w:r>
            <w:r w:rsidRPr="00F913D6">
              <w:rPr>
                <w:rFonts w:ascii="Arial" w:eastAsia="Times New Roman" w:hAnsi="Arial" w:cs="Arial"/>
                <w:color w:val="0000FF"/>
                <w:lang w:eastAsia="en-US"/>
              </w:rPr>
              <w:t>[Skill]</w:t>
            </w:r>
            <w:r w:rsidRPr="00F913D6">
              <w:rPr>
                <w:rFonts w:ascii="Arial" w:eastAsia="Times New Roman" w:hAnsi="Arial" w:cs="Arial"/>
                <w:color w:val="46464E"/>
                <w:sz w:val="21"/>
                <w:szCs w:val="21"/>
                <w:lang w:eastAsia="en-US"/>
              </w:rPr>
              <w:t>.</w:t>
            </w:r>
          </w:p>
          <w:p w:rsidR="00F913D6" w:rsidRPr="00F913D6" w:rsidRDefault="00F913D6" w:rsidP="00F913D6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46464E"/>
                <w:sz w:val="21"/>
                <w:szCs w:val="21"/>
                <w:lang w:eastAsia="en-US"/>
              </w:rPr>
            </w:pPr>
          </w:p>
          <w:p w:rsidR="00A00344" w:rsidRDefault="00845D23">
            <w:pPr>
              <w:pStyle w:val="Section"/>
            </w:pPr>
            <w:r>
              <w:t>E</w:t>
            </w:r>
            <w:r>
              <w:t>ducation</w:t>
            </w:r>
          </w:p>
          <w:p w:rsidR="00A00344" w:rsidRDefault="00F913D6">
            <w:pPr>
              <w:pStyle w:val="Subsection"/>
              <w:spacing w:after="0"/>
              <w:rPr>
                <w:b w:val="0"/>
              </w:rPr>
            </w:pPr>
            <w:r>
              <w:t>Bachelor of Science: Computer Engineering</w:t>
            </w:r>
            <w:r w:rsidR="00845D23">
              <w:rPr>
                <w:b w:val="0"/>
              </w:rPr>
              <w:t xml:space="preserve"> (</w:t>
            </w:r>
            <w:r>
              <w:rPr>
                <w:b w:val="0"/>
              </w:rPr>
              <w:t>2017-09 – 2022-06</w:t>
            </w:r>
            <w:r w:rsidR="00845D23">
              <w:rPr>
                <w:b w:val="0"/>
              </w:rPr>
              <w:t>)</w:t>
            </w:r>
          </w:p>
          <w:p w:rsidR="00A00344" w:rsidRDefault="00F913D6" w:rsidP="00F913D6">
            <w:pPr>
              <w:pStyle w:val="ListBullet"/>
              <w:numPr>
                <w:ilvl w:val="0"/>
                <w:numId w:val="31"/>
              </w:numPr>
              <w:spacing w:after="0" w:line="240" w:lineRule="auto"/>
            </w:pPr>
            <w:proofErr w:type="spellStart"/>
            <w:r>
              <w:t>Çanakkale</w:t>
            </w:r>
            <w:proofErr w:type="spellEnd"/>
            <w:r>
              <w:t xml:space="preserve"> </w:t>
            </w:r>
            <w:proofErr w:type="spellStart"/>
            <w:r>
              <w:t>Onsekiz</w:t>
            </w:r>
            <w:proofErr w:type="spellEnd"/>
            <w:r>
              <w:t xml:space="preserve"> Mart University – </w:t>
            </w:r>
            <w:proofErr w:type="spellStart"/>
            <w:r>
              <w:t>Çanakkale</w:t>
            </w:r>
            <w:proofErr w:type="spellEnd"/>
            <w:r>
              <w:t xml:space="preserve"> </w:t>
            </w:r>
          </w:p>
          <w:p w:rsidR="00A00344" w:rsidRDefault="00A00344">
            <w:pPr>
              <w:spacing w:after="0" w:line="240" w:lineRule="auto"/>
            </w:pPr>
          </w:p>
          <w:p w:rsidR="00A00344" w:rsidRDefault="00845D23">
            <w:pPr>
              <w:pStyle w:val="Section"/>
              <w:spacing w:after="0"/>
            </w:pPr>
            <w:r>
              <w:t>Experience</w:t>
            </w:r>
          </w:p>
          <w:p w:rsidR="00A00344" w:rsidRDefault="00F913D6">
            <w:pPr>
              <w:pStyle w:val="Subsection"/>
              <w:spacing w:after="0"/>
              <w:rPr>
                <w:rStyle w:val="SubsectionDateChar"/>
              </w:rPr>
            </w:pPr>
            <w:r>
              <w:rPr>
                <w:rStyle w:val="SubsectionDateChar"/>
                <w:b/>
                <w:bCs/>
              </w:rPr>
              <w:t>Android Development Intern</w:t>
            </w:r>
            <w:r w:rsidR="00845D23">
              <w:rPr>
                <w:rStyle w:val="SubsectionDateChar"/>
              </w:rPr>
              <w:t xml:space="preserve"> (</w:t>
            </w:r>
            <w:sdt>
              <w:sdtPr>
                <w:rPr>
                  <w:rStyle w:val="SubsectionDateChar"/>
                </w:rPr>
                <w:id w:val="20739090"/>
                <w:placeholder>
                  <w:docPart w:val="753EEC3ED4364069AC40CE190F852B8E"/>
                </w:placeholder>
                <w:temporary/>
                <w:showingPlcHdr/>
                <w:text/>
              </w:sdtPr>
              <w:sdtEndPr>
                <w:rPr>
                  <w:rStyle w:val="SubsectionDateChar"/>
                </w:rPr>
              </w:sdtEndPr>
              <w:sdtContent>
                <w:r w:rsidR="00845D23">
                  <w:rPr>
                    <w:rStyle w:val="SubsectionDateChar"/>
                  </w:rPr>
                  <w:t>[Type the start date]</w:t>
                </w:r>
              </w:sdtContent>
            </w:sdt>
            <w:r w:rsidR="00845D23">
              <w:rPr>
                <w:rStyle w:val="SubsectionDateChar"/>
              </w:rPr>
              <w:t xml:space="preserve"> –</w:t>
            </w:r>
            <w:sdt>
              <w:sdtPr>
                <w:rPr>
                  <w:rStyle w:val="SubsectionDateChar"/>
                </w:rPr>
                <w:id w:val="255317619"/>
                <w:placeholder>
                  <w:docPart w:val="ADE219560D8E4E21A6CC74BFB80E4CE7"/>
                </w:placeholder>
                <w:temporary/>
                <w:showingPlcHdr/>
                <w:text/>
              </w:sdtPr>
              <w:sdtEndPr>
                <w:rPr>
                  <w:rStyle w:val="SubsectionDateChar"/>
                </w:rPr>
              </w:sdtEndPr>
              <w:sdtContent>
                <w:r w:rsidR="00845D23">
                  <w:rPr>
                    <w:rStyle w:val="SubsectionDateChar"/>
                  </w:rPr>
                  <w:t>[Type the end date]</w:t>
                </w:r>
              </w:sdtContent>
            </w:sdt>
            <w:r w:rsidR="00845D23">
              <w:rPr>
                <w:rStyle w:val="SubsectionDateChar"/>
              </w:rPr>
              <w:t>)</w:t>
            </w:r>
          </w:p>
          <w:p w:rsidR="00A00344" w:rsidRDefault="00845D23">
            <w:pPr>
              <w:pStyle w:val="Subsection"/>
              <w:spacing w:after="0"/>
            </w:pPr>
            <w:sdt>
              <w:sdtPr>
                <w:rPr>
                  <w:rStyle w:val="SubsectionDateChar"/>
                </w:rPr>
                <w:id w:val="326177524"/>
                <w:placeholder>
                  <w:docPart w:val="C4E00A99AD874BAB9E5B6E2499028FE6"/>
                </w:placeholder>
              </w:sdtPr>
              <w:sdtEndPr>
                <w:rPr>
                  <w:rStyle w:val="SubsectionDateChar"/>
                </w:rPr>
              </w:sdtEndPr>
              <w:sdtContent>
                <w:r w:rsidR="00F913D6">
                  <w:rPr>
                    <w:rStyle w:val="SubsectionDateChar"/>
                  </w:rPr>
                  <w:t>7C Technology</w:t>
                </w:r>
              </w:sdtContent>
            </w:sdt>
            <w:r>
              <w:t xml:space="preserve"> </w:t>
            </w:r>
            <w:r>
              <w:rPr>
                <w:rStyle w:val="SubsectionDateChar"/>
              </w:rPr>
              <w:t>(</w:t>
            </w:r>
            <w:proofErr w:type="spellStart"/>
            <w:r w:rsidR="00F913D6">
              <w:rPr>
                <w:rStyle w:val="SubsectionDateChar"/>
              </w:rPr>
              <w:t>Çanakkale</w:t>
            </w:r>
            <w:proofErr w:type="spellEnd"/>
            <w:r>
              <w:rPr>
                <w:rStyle w:val="SubsectionDateChar"/>
              </w:rPr>
              <w:t>)</w:t>
            </w:r>
          </w:p>
          <w:p w:rsidR="00F913D6" w:rsidRPr="00F913D6" w:rsidRDefault="00F913D6" w:rsidP="00F913D6">
            <w:pPr>
              <w:numPr>
                <w:ilvl w:val="0"/>
                <w:numId w:val="31"/>
              </w:numPr>
              <w:shd w:val="clear" w:color="auto" w:fill="FFFFFF"/>
              <w:spacing w:after="75" w:line="240" w:lineRule="auto"/>
              <w:rPr>
                <w:rFonts w:ascii="Arial" w:eastAsia="Times New Roman" w:hAnsi="Arial" w:cs="Arial"/>
                <w:color w:val="46464E"/>
                <w:sz w:val="21"/>
                <w:szCs w:val="21"/>
                <w:lang w:eastAsia="en-US"/>
              </w:rPr>
            </w:pPr>
            <w:r w:rsidRPr="00F913D6">
              <w:rPr>
                <w:rFonts w:ascii="Arial" w:eastAsia="Times New Roman" w:hAnsi="Arial" w:cs="Arial"/>
                <w:color w:val="46464E"/>
                <w:sz w:val="21"/>
                <w:szCs w:val="21"/>
                <w:lang w:eastAsia="en-US"/>
              </w:rPr>
              <w:t>Provided dedicated support and timely issue resolution to clients following successful app launch.</w:t>
            </w:r>
          </w:p>
          <w:p w:rsidR="00F913D6" w:rsidRPr="00F913D6" w:rsidRDefault="00F913D6" w:rsidP="00F913D6">
            <w:pPr>
              <w:numPr>
                <w:ilvl w:val="0"/>
                <w:numId w:val="31"/>
              </w:numPr>
              <w:shd w:val="clear" w:color="auto" w:fill="FFFFFF"/>
              <w:spacing w:after="75" w:line="240" w:lineRule="auto"/>
              <w:rPr>
                <w:rFonts w:ascii="Arial" w:eastAsia="Times New Roman" w:hAnsi="Arial" w:cs="Arial"/>
                <w:color w:val="46464E"/>
                <w:sz w:val="21"/>
                <w:szCs w:val="21"/>
                <w:lang w:eastAsia="en-US"/>
              </w:rPr>
            </w:pPr>
            <w:r w:rsidRPr="00F913D6">
              <w:rPr>
                <w:rFonts w:ascii="Arial" w:eastAsia="Times New Roman" w:hAnsi="Arial" w:cs="Arial"/>
                <w:color w:val="46464E"/>
                <w:sz w:val="21"/>
                <w:szCs w:val="21"/>
                <w:lang w:eastAsia="en-US"/>
              </w:rPr>
              <w:t>Applied various techniques to locate bugs and errors in applications for speedy issue resolution.</w:t>
            </w:r>
          </w:p>
          <w:p w:rsidR="00F913D6" w:rsidRPr="00F913D6" w:rsidRDefault="00F913D6" w:rsidP="00F913D6">
            <w:pPr>
              <w:numPr>
                <w:ilvl w:val="0"/>
                <w:numId w:val="31"/>
              </w:numPr>
              <w:shd w:val="clear" w:color="auto" w:fill="FFFFFF"/>
              <w:spacing w:after="75" w:line="240" w:lineRule="auto"/>
              <w:rPr>
                <w:rFonts w:ascii="Arial" w:eastAsia="Times New Roman" w:hAnsi="Arial" w:cs="Arial"/>
                <w:color w:val="46464E"/>
                <w:sz w:val="21"/>
                <w:szCs w:val="21"/>
                <w:lang w:eastAsia="en-US"/>
              </w:rPr>
            </w:pPr>
            <w:r w:rsidRPr="00F913D6">
              <w:rPr>
                <w:rFonts w:ascii="Arial" w:eastAsia="Times New Roman" w:hAnsi="Arial" w:cs="Arial"/>
                <w:color w:val="46464E"/>
                <w:sz w:val="21"/>
                <w:szCs w:val="21"/>
                <w:lang w:eastAsia="en-US"/>
              </w:rPr>
              <w:t>Incorporated offline storage, performance tuning and threading into apps for seamless use.</w:t>
            </w:r>
          </w:p>
          <w:p w:rsidR="00F913D6" w:rsidRPr="00F913D6" w:rsidRDefault="00F913D6" w:rsidP="00F913D6">
            <w:pPr>
              <w:numPr>
                <w:ilvl w:val="0"/>
                <w:numId w:val="31"/>
              </w:numPr>
              <w:shd w:val="clear" w:color="auto" w:fill="FFFFFF"/>
              <w:spacing w:after="75" w:line="240" w:lineRule="auto"/>
              <w:rPr>
                <w:rFonts w:ascii="Arial" w:eastAsia="Times New Roman" w:hAnsi="Arial" w:cs="Arial"/>
                <w:color w:val="46464E"/>
                <w:sz w:val="21"/>
                <w:szCs w:val="21"/>
                <w:lang w:eastAsia="en-US"/>
              </w:rPr>
            </w:pPr>
            <w:r w:rsidRPr="00F913D6">
              <w:rPr>
                <w:rFonts w:ascii="Arial" w:eastAsia="Times New Roman" w:hAnsi="Arial" w:cs="Arial"/>
                <w:color w:val="46464E"/>
                <w:sz w:val="21"/>
                <w:szCs w:val="21"/>
                <w:lang w:eastAsia="en-US"/>
              </w:rPr>
              <w:t>Created custom mobile applications using native technologies.</w:t>
            </w:r>
          </w:p>
          <w:p w:rsidR="00A00344" w:rsidRDefault="00A00344" w:rsidP="00F913D6">
            <w:pPr>
              <w:pStyle w:val="SubsectionText"/>
              <w:ind w:left="720"/>
            </w:pPr>
          </w:p>
          <w:p w:rsidR="00A00344" w:rsidRDefault="00845D23">
            <w:pPr>
              <w:pStyle w:val="Section"/>
            </w:pPr>
            <w:r>
              <w:t>Skills</w:t>
            </w:r>
          </w:p>
          <w:p w:rsidR="00F913D6" w:rsidRDefault="00F913D6" w:rsidP="00F913D6">
            <w:pPr>
              <w:pStyle w:val="ListParagraph"/>
              <w:ind w:left="0"/>
              <w:rPr>
                <w:noProof/>
                <w:lang w:bidi="tr-TR"/>
              </w:rPr>
            </w:pPr>
            <w:r>
              <w:rPr>
                <w:noProof/>
                <w:lang w:bidi="tr-TR"/>
              </w:rPr>
              <w:t>Software engineering</w:t>
            </w:r>
          </w:p>
          <w:p w:rsidR="00F913D6" w:rsidRPr="00707E70" w:rsidRDefault="00F913D6" w:rsidP="00F913D6">
            <w:pPr>
              <w:pStyle w:val="ListParagraph"/>
              <w:ind w:left="0"/>
            </w:pPr>
            <w:r>
              <w:rPr>
                <w:noProof/>
                <w:lang w:bidi="tr-TR"/>
              </w:rPr>
              <w:t>Teamwork,</w:t>
            </w:r>
            <w:r>
              <w:t xml:space="preserve"> collaboration</w:t>
            </w:r>
            <w:bookmarkStart w:id="0" w:name="_GoBack"/>
            <w:bookmarkEnd w:id="0"/>
          </w:p>
          <w:p w:rsidR="00F913D6" w:rsidRPr="004A3E14" w:rsidRDefault="00F913D6" w:rsidP="00F913D6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  <w:lang w:bidi="tr-TR"/>
              </w:rPr>
              <w:t>Analytical skills</w:t>
            </w:r>
          </w:p>
          <w:p w:rsidR="00F913D6" w:rsidRPr="004A3E14" w:rsidRDefault="00F913D6" w:rsidP="00F913D6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  <w:lang w:bidi="tr-TR"/>
              </w:rPr>
              <w:lastRenderedPageBreak/>
              <w:t>Android development and architecture</w:t>
            </w:r>
          </w:p>
          <w:p w:rsidR="00F913D6" w:rsidRPr="004A3E14" w:rsidRDefault="00F913D6" w:rsidP="00F913D6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  <w:lang w:bidi="tr-TR"/>
              </w:rPr>
              <w:t>Version Control Systems (Git)</w:t>
            </w:r>
          </w:p>
          <w:p w:rsidR="00F913D6" w:rsidRPr="004A3E14" w:rsidRDefault="00F913D6" w:rsidP="00F913D6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  <w:lang w:bidi="tr-TR"/>
              </w:rPr>
              <w:t>Design Pattern</w:t>
            </w:r>
          </w:p>
          <w:p w:rsidR="00F913D6" w:rsidRDefault="00F913D6" w:rsidP="00F913D6">
            <w:pPr>
              <w:pStyle w:val="ListParagraph"/>
              <w:ind w:left="0"/>
              <w:rPr>
                <w:noProof/>
                <w:lang w:bidi="tr-TR"/>
              </w:rPr>
            </w:pPr>
            <w:r>
              <w:rPr>
                <w:noProof/>
                <w:lang w:bidi="tr-TR"/>
              </w:rPr>
              <w:t>Kotlin</w:t>
            </w:r>
          </w:p>
          <w:p w:rsidR="00F913D6" w:rsidRDefault="00F913D6" w:rsidP="00F913D6">
            <w:pPr>
              <w:pStyle w:val="ListParagraph"/>
              <w:ind w:left="0"/>
              <w:rPr>
                <w:noProof/>
                <w:lang w:bidi="tr-TR"/>
              </w:rPr>
            </w:pPr>
            <w:r>
              <w:rPr>
                <w:noProof/>
                <w:lang w:bidi="tr-TR"/>
              </w:rPr>
              <w:t>Java</w:t>
            </w:r>
          </w:p>
          <w:p w:rsidR="00F913D6" w:rsidRPr="004A3E14" w:rsidRDefault="00F913D6" w:rsidP="00F913D6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  <w:lang w:bidi="tr-TR"/>
              </w:rPr>
              <w:t>Unit Testing</w:t>
            </w:r>
          </w:p>
          <w:p w:rsidR="00F913D6" w:rsidRDefault="00F913D6" w:rsidP="00F913D6">
            <w:pPr>
              <w:pStyle w:val="ListParagraph"/>
              <w:ind w:left="0"/>
              <w:rPr>
                <w:noProof/>
                <w:lang w:bidi="tr-TR"/>
              </w:rPr>
            </w:pPr>
            <w:r>
              <w:rPr>
                <w:noProof/>
                <w:lang w:bidi="tr-TR"/>
              </w:rPr>
              <w:t>Android Jetpack</w:t>
            </w:r>
          </w:p>
          <w:p w:rsidR="00F913D6" w:rsidRDefault="00F913D6" w:rsidP="00F913D6">
            <w:pPr>
              <w:pStyle w:val="ListParagraph"/>
              <w:ind w:left="0"/>
              <w:rPr>
                <w:noProof/>
                <w:lang w:bidi="tr-TR"/>
              </w:rPr>
            </w:pPr>
            <w:r>
              <w:rPr>
                <w:noProof/>
                <w:lang w:bidi="tr-TR"/>
              </w:rPr>
              <w:t>Coroutines, RxJava</w:t>
            </w:r>
          </w:p>
          <w:p w:rsidR="00A00344" w:rsidRDefault="00F913D6" w:rsidP="00F913D6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noProof/>
                <w:lang w:bidi="tr-TR"/>
              </w:rPr>
            </w:pPr>
            <w:r>
              <w:rPr>
                <w:noProof/>
                <w:lang w:bidi="tr-TR"/>
              </w:rPr>
              <w:t>UI/UX Design</w:t>
            </w:r>
          </w:p>
          <w:p w:rsidR="00F913D6" w:rsidRDefault="00F913D6" w:rsidP="00F913D6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noProof/>
                <w:lang w:bidi="tr-TR"/>
              </w:rPr>
            </w:pPr>
          </w:p>
          <w:p w:rsidR="00F913D6" w:rsidRDefault="00F913D6" w:rsidP="00F913D6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noProof/>
                <w:lang w:bidi="tr-TR"/>
              </w:rPr>
            </w:pPr>
            <w:r>
              <w:rPr>
                <w:noProof/>
                <w:lang w:bidi="tr-TR"/>
              </w:rPr>
              <w:t>COVER LETTERr (Google’dan orneklere bakip yazdim degisebilir)</w:t>
            </w:r>
          </w:p>
          <w:p w:rsidR="00F913D6" w:rsidRDefault="00F913D6" w:rsidP="00F913D6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noProof/>
                <w:lang w:bidi="tr-TR"/>
              </w:rPr>
            </w:pPr>
          </w:p>
          <w:p w:rsidR="00F913D6" w:rsidRDefault="00F913D6" w:rsidP="00F913D6">
            <w:pPr>
              <w:rPr>
                <w:noProof/>
              </w:rPr>
            </w:pPr>
            <w:r>
              <w:rPr>
                <w:noProof/>
              </w:rPr>
              <w:t>I am writing to you in reference to the job posting you have made for the Software Engineer position at your company. I believe I would be an excellent fit for your position.</w:t>
            </w:r>
          </w:p>
          <w:p w:rsidR="00F913D6" w:rsidRDefault="00F913D6" w:rsidP="00F913D6">
            <w:pPr>
              <w:rPr>
                <w:noProof/>
              </w:rPr>
            </w:pPr>
          </w:p>
          <w:p w:rsidR="00F913D6" w:rsidRDefault="00F913D6" w:rsidP="00F913D6">
            <w:pPr>
              <w:rPr>
                <w:noProof/>
              </w:rPr>
            </w:pPr>
            <w:r>
              <w:rPr>
                <w:noProof/>
              </w:rPr>
              <w:t xml:space="preserve">I have a Bachelor's Degree in Computer Engineering. </w:t>
            </w:r>
            <w:r w:rsidRPr="00065AA4">
              <w:rPr>
                <w:noProof/>
              </w:rPr>
              <w:t>I started working at Volantx in my last year of university</w:t>
            </w:r>
            <w:r>
              <w:rPr>
                <w:noProof/>
              </w:rPr>
              <w:t>. My skills range from Kotlin, Java, Android development and architecture, UI/UX Design, Version Control Systems (git, SVN). I collaborate closely with customers and team members to develop robust software solutions. In addition, I am enthusiastic, organized, and willing to take ownership of core components.</w:t>
            </w:r>
          </w:p>
          <w:p w:rsidR="00F913D6" w:rsidRDefault="00F913D6" w:rsidP="00F913D6">
            <w:pPr>
              <w:rPr>
                <w:noProof/>
              </w:rPr>
            </w:pPr>
          </w:p>
          <w:p w:rsidR="00F913D6" w:rsidRDefault="00F913D6" w:rsidP="00F913D6">
            <w:pPr>
              <w:rPr>
                <w:noProof/>
              </w:rPr>
            </w:pPr>
            <w:r>
              <w:rPr>
                <w:noProof/>
              </w:rPr>
              <w:t>I will be highly thankful to you if you grant me with an opportunity to appear for an interview.</w:t>
            </w:r>
          </w:p>
          <w:p w:rsidR="00F913D6" w:rsidRDefault="00F913D6" w:rsidP="00F913D6">
            <w:pPr>
              <w:rPr>
                <w:noProof/>
              </w:rPr>
            </w:pPr>
          </w:p>
          <w:p w:rsidR="00F913D6" w:rsidRDefault="00F913D6" w:rsidP="00F913D6">
            <w:pPr>
              <w:rPr>
                <w:noProof/>
              </w:rPr>
            </w:pPr>
            <w:r>
              <w:rPr>
                <w:noProof/>
              </w:rPr>
              <w:t>Yours sincerely,</w:t>
            </w:r>
          </w:p>
          <w:p w:rsidR="00F913D6" w:rsidRDefault="00F913D6" w:rsidP="00F913D6">
            <w:pPr>
              <w:rPr>
                <w:noProof/>
              </w:rPr>
            </w:pPr>
          </w:p>
          <w:p w:rsidR="00F913D6" w:rsidRPr="004A3E14" w:rsidRDefault="00F913D6" w:rsidP="00F913D6">
            <w:pPr>
              <w:rPr>
                <w:noProof/>
              </w:rPr>
            </w:pPr>
            <w:r>
              <w:rPr>
                <w:noProof/>
              </w:rPr>
              <w:t>Selin GÜL IŞIK</w:t>
            </w:r>
          </w:p>
          <w:p w:rsidR="00F913D6" w:rsidRDefault="00F913D6" w:rsidP="00F913D6">
            <w:pPr>
              <w:pStyle w:val="ListBullet"/>
              <w:numPr>
                <w:ilvl w:val="0"/>
                <w:numId w:val="0"/>
              </w:numPr>
              <w:spacing w:after="0" w:line="240" w:lineRule="auto"/>
            </w:pPr>
          </w:p>
        </w:tc>
      </w:tr>
    </w:tbl>
    <w:tbl>
      <w:tblPr>
        <w:tblpPr w:leftFromText="187" w:rightFromText="187" w:tblpYSpec="bottom"/>
        <w:tblOverlap w:val="never"/>
        <w:tblW w:w="0" w:type="auto"/>
        <w:tblBorders>
          <w:top w:val="dashed" w:sz="4" w:space="0" w:color="808080" w:themeColor="background1" w:themeShade="8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A00344">
        <w:trPr>
          <w:trHeight w:val="576"/>
        </w:trPr>
        <w:tc>
          <w:tcPr>
            <w:tcW w:w="9576" w:type="dxa"/>
          </w:tcPr>
          <w:p w:rsidR="00A00344" w:rsidRDefault="00A00344">
            <w:pPr>
              <w:spacing w:after="0" w:line="240" w:lineRule="auto"/>
            </w:pPr>
          </w:p>
        </w:tc>
      </w:tr>
    </w:tbl>
    <w:p w:rsidR="00A00344" w:rsidRDefault="00A00344"/>
    <w:p w:rsidR="00A00344" w:rsidRDefault="00A00344"/>
    <w:sectPr w:rsidR="00A00344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5D23" w:rsidRDefault="00845D23">
      <w:pPr>
        <w:spacing w:after="0" w:line="240" w:lineRule="auto"/>
      </w:pPr>
      <w:r>
        <w:separator/>
      </w:r>
    </w:p>
  </w:endnote>
  <w:endnote w:type="continuationSeparator" w:id="0">
    <w:p w:rsidR="00845D23" w:rsidRDefault="00845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altName w:val="Segoe UI"/>
    <w:charset w:val="00"/>
    <w:family w:val="swiss"/>
    <w:pitch w:val="variable"/>
    <w:sig w:usb0="00000001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MinchoE">
    <w:charset w:val="80"/>
    <w:family w:val="roman"/>
    <w:pitch w:val="fixed"/>
    <w:sig w:usb0="80000281" w:usb1="28C76CF8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0344" w:rsidRDefault="00845D23">
    <w:pPr>
      <w:pStyle w:val="FooterLeft"/>
    </w:pPr>
    <w:r>
      <w:rPr>
        <w:color w:val="CEDBE6" w:themeColor="accent2" w:themeTint="80"/>
      </w:rPr>
      <w:sym w:font="Wingdings 3" w:char="F07D"/>
    </w:r>
    <w:r>
      <w:t xml:space="preserve"> Page </w:t>
    </w:r>
    <w:r>
      <w:fldChar w:fldCharType="begin"/>
    </w:r>
    <w:r>
      <w:instrText xml:space="preserve"> PAGE  \* Arabic  \* MERGEFORMAT </w:instrText>
    </w:r>
    <w:r>
      <w:fldChar w:fldCharType="separate"/>
    </w:r>
    <w:r w:rsidR="00F913D6">
      <w:rPr>
        <w:noProof/>
      </w:rPr>
      <w:t>2</w:t>
    </w:r>
    <w:r>
      <w:rPr>
        <w:noProof/>
      </w:rPr>
      <w:fldChar w:fldCharType="end"/>
    </w:r>
    <w:r>
      <w:t xml:space="preserve"> | </w:t>
    </w:r>
    <w:sdt>
      <w:sdtPr>
        <w:id w:val="121446346"/>
        <w:placeholder>
          <w:docPart w:val="956612AC4B3B462CB4BC7592E753367E"/>
        </w:placeholder>
        <w:showingPlcHdr/>
        <w:text/>
      </w:sdtPr>
      <w:sdtEndPr/>
      <w:sdtContent>
        <w:r>
          <w:t>[Type your phone number]</w:t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0344" w:rsidRDefault="00845D23">
    <w:pPr>
      <w:pStyle w:val="FooterRight"/>
    </w:pPr>
    <w:r>
      <w:rPr>
        <w:color w:val="CEDBE6" w:themeColor="accent2" w:themeTint="80"/>
      </w:rPr>
      <w:sym w:font="Wingdings 3" w:char="F07D"/>
    </w:r>
    <w:r>
      <w:t xml:space="preserve"> Page </w:t>
    </w:r>
    <w:r>
      <w:fldChar w:fldCharType="begin"/>
    </w:r>
    <w:r>
      <w:instrText xml:space="preserve"> PAGE  \* Arabic  \* MERGEFORMAT </w:instrText>
    </w:r>
    <w:r>
      <w:fldChar w:fldCharType="separate"/>
    </w:r>
    <w:r w:rsidR="00F913D6">
      <w:rPr>
        <w:noProof/>
      </w:rPr>
      <w:t>3</w:t>
    </w:r>
    <w:r>
      <w:rPr>
        <w:noProof/>
      </w:rPr>
      <w:fldChar w:fldCharType="end"/>
    </w:r>
    <w:r>
      <w:t xml:space="preserve"> | </w:t>
    </w:r>
    <w:sdt>
      <w:sdtPr>
        <w:id w:val="121446365"/>
        <w:placeholder>
          <w:docPart w:val="7E900CDFC9944CCCA78BBBC500A15748"/>
        </w:placeholder>
        <w:temporary/>
        <w:showingPlcHdr/>
        <w:text/>
      </w:sdtPr>
      <w:sdtEndPr/>
      <w:sdtContent>
        <w:r>
          <w:t>[Type your e-mail address]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5D23" w:rsidRDefault="00845D23">
      <w:pPr>
        <w:spacing w:after="0" w:line="240" w:lineRule="auto"/>
      </w:pPr>
      <w:r>
        <w:separator/>
      </w:r>
    </w:p>
  </w:footnote>
  <w:footnote w:type="continuationSeparator" w:id="0">
    <w:p w:rsidR="00845D23" w:rsidRDefault="00845D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0344" w:rsidRDefault="00845D23">
    <w:pPr>
      <w:pStyle w:val="HeaderLeft"/>
      <w:jc w:val="right"/>
    </w:pPr>
    <w:r>
      <w:rPr>
        <w:color w:val="CEDBE6" w:themeColor="accent2" w:themeTint="80"/>
      </w:rPr>
      <w:sym w:font="Wingdings 3" w:char="F07D"/>
    </w:r>
    <w:r>
      <w:t xml:space="preserve"> Resume: </w:t>
    </w:r>
    <w:sdt>
      <w:sdtPr>
        <w:id w:val="176770587"/>
        <w:placeholder>
          <w:docPart w:val="C7D870F1302E47F6ADF81AD811077480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proofErr w:type="spellStart"/>
        <w:r w:rsidR="00F913D6">
          <w:t>Selin</w:t>
        </w:r>
        <w:proofErr w:type="spellEnd"/>
        <w:r w:rsidR="00F913D6">
          <w:t xml:space="preserve"> Gul </w:t>
        </w:r>
        <w:proofErr w:type="spellStart"/>
        <w:r w:rsidR="00F913D6">
          <w:t>Isik</w:t>
        </w:r>
        <w:proofErr w:type="spellEnd"/>
      </w:sdtContent>
    </w:sdt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0344" w:rsidRDefault="00845D23">
    <w:pPr>
      <w:pStyle w:val="HeaderRight"/>
      <w:jc w:val="left"/>
    </w:pPr>
    <w:r>
      <w:rPr>
        <w:color w:val="CEDBE6" w:themeColor="accent2" w:themeTint="80"/>
      </w:rPr>
      <w:sym w:font="Wingdings 3" w:char="F07D"/>
    </w:r>
    <w:r>
      <w:t xml:space="preserve"> Resume: </w:t>
    </w:r>
    <w:sdt>
      <w:sdtPr>
        <w:id w:val="176939009"/>
        <w:placeholder>
          <w:docPart w:val="C7D870F1302E47F6ADF81AD811077480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proofErr w:type="spellStart"/>
        <w:r w:rsidR="00F913D6">
          <w:t>Selin</w:t>
        </w:r>
        <w:proofErr w:type="spellEnd"/>
        <w:r w:rsidR="00F913D6">
          <w:t xml:space="preserve"> Gul </w:t>
        </w:r>
        <w:proofErr w:type="spellStart"/>
        <w:r w:rsidR="00F913D6">
          <w:t>Isik</w:t>
        </w:r>
        <w:proofErr w:type="spellEnd"/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BDE2132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FB8AC5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9C04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4EA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F0C434A"/>
    <w:lvl w:ilvl="0">
      <w:start w:val="1"/>
      <w:numFmt w:val="bullet"/>
      <w:pStyle w:val="ListBullet5"/>
      <w:lvlText w:val=""/>
      <w:lvlJc w:val="left"/>
      <w:pPr>
        <w:ind w:left="1800" w:hanging="360"/>
      </w:pPr>
      <w:rPr>
        <w:rFonts w:ascii="Symbol" w:hAnsi="Symbol" w:hint="default"/>
        <w:color w:val="9FB8CD" w:themeColor="accent2"/>
      </w:rPr>
    </w:lvl>
  </w:abstractNum>
  <w:abstractNum w:abstractNumId="5" w15:restartNumberingAfterBreak="0">
    <w:nsid w:val="FFFFFF81"/>
    <w:multiLevelType w:val="singleLevel"/>
    <w:tmpl w:val="78B8BCEC"/>
    <w:lvl w:ilvl="0">
      <w:start w:val="1"/>
      <w:numFmt w:val="bullet"/>
      <w:pStyle w:val="ListBullet4"/>
      <w:lvlText w:val=""/>
      <w:lvlJc w:val="left"/>
      <w:pPr>
        <w:ind w:left="1440" w:hanging="360"/>
      </w:pPr>
      <w:rPr>
        <w:rFonts w:ascii="Symbol" w:hAnsi="Symbol" w:hint="default"/>
        <w:outline w:val="0"/>
        <w:emboss w:val="0"/>
        <w:imprint w:val="0"/>
        <w:color w:val="628BAD" w:themeColor="accent2" w:themeShade="BF"/>
      </w:rPr>
    </w:lvl>
  </w:abstractNum>
  <w:abstractNum w:abstractNumId="6" w15:restartNumberingAfterBreak="0">
    <w:nsid w:val="FFFFFF82"/>
    <w:multiLevelType w:val="singleLevel"/>
    <w:tmpl w:val="3D9E3420"/>
    <w:lvl w:ilvl="0">
      <w:start w:val="1"/>
      <w:numFmt w:val="bullet"/>
      <w:pStyle w:val="ListBullet3"/>
      <w:lvlText w:val=""/>
      <w:lvlJc w:val="left"/>
      <w:pPr>
        <w:ind w:left="1080" w:hanging="360"/>
      </w:pPr>
      <w:rPr>
        <w:rFonts w:ascii="Wingdings 3" w:hAnsi="Wingdings 3" w:hint="default"/>
        <w:color w:val="808080" w:themeColor="background1" w:themeShade="80"/>
      </w:rPr>
    </w:lvl>
  </w:abstractNum>
  <w:abstractNum w:abstractNumId="7" w15:restartNumberingAfterBreak="0">
    <w:nsid w:val="FFFFFF83"/>
    <w:multiLevelType w:val="singleLevel"/>
    <w:tmpl w:val="5B846FA6"/>
    <w:lvl w:ilvl="0">
      <w:start w:val="1"/>
      <w:numFmt w:val="bullet"/>
      <w:pStyle w:val="ListBullet2"/>
      <w:lvlText w:val=""/>
      <w:lvlJc w:val="left"/>
      <w:pPr>
        <w:ind w:left="720" w:hanging="360"/>
      </w:pPr>
      <w:rPr>
        <w:rFonts w:ascii="Wingdings 3" w:hAnsi="Wingdings 3" w:hint="default"/>
        <w:color w:val="9FB8CD" w:themeColor="accent2"/>
      </w:rPr>
    </w:lvl>
  </w:abstractNum>
  <w:abstractNum w:abstractNumId="8" w15:restartNumberingAfterBreak="0">
    <w:nsid w:val="FFFFFF88"/>
    <w:multiLevelType w:val="singleLevel"/>
    <w:tmpl w:val="54E8AF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4D80CFC"/>
    <w:lvl w:ilvl="0">
      <w:start w:val="1"/>
      <w:numFmt w:val="bullet"/>
      <w:pStyle w:val="ListBullet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628BAD" w:themeColor="accent2" w:themeShade="BF"/>
        <w:vertAlign w:val="baseline"/>
      </w:rPr>
    </w:lvl>
  </w:abstractNum>
  <w:abstractNum w:abstractNumId="10" w15:restartNumberingAfterBreak="0">
    <w:nsid w:val="0B4B6F21"/>
    <w:multiLevelType w:val="multilevel"/>
    <w:tmpl w:val="2812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51F89"/>
    <w:multiLevelType w:val="multilevel"/>
    <w:tmpl w:val="1AE6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330FB"/>
    <w:multiLevelType w:val="multilevel"/>
    <w:tmpl w:val="947A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D456E5"/>
    <w:multiLevelType w:val="multilevel"/>
    <w:tmpl w:val="BB2C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506D0"/>
    <w:multiLevelType w:val="hybridMultilevel"/>
    <w:tmpl w:val="491AD204"/>
    <w:lvl w:ilvl="0" w:tplc="93A477E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9"/>
  </w:num>
  <w:num w:numId="17">
    <w:abstractNumId w:val="7"/>
  </w:num>
  <w:num w:numId="18">
    <w:abstractNumId w:val="6"/>
  </w:num>
  <w:num w:numId="19">
    <w:abstractNumId w:val="5"/>
  </w:num>
  <w:num w:numId="20">
    <w:abstractNumId w:val="4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9"/>
  </w:num>
  <w:num w:numId="27">
    <w:abstractNumId w:val="7"/>
  </w:num>
  <w:num w:numId="28">
    <w:abstractNumId w:val="6"/>
  </w:num>
  <w:num w:numId="29">
    <w:abstractNumId w:val="5"/>
  </w:num>
  <w:num w:numId="30">
    <w:abstractNumId w:val="4"/>
  </w:num>
  <w:num w:numId="31">
    <w:abstractNumId w:val="14"/>
  </w:num>
  <w:num w:numId="32">
    <w:abstractNumId w:val="10"/>
  </w:num>
  <w:num w:numId="33">
    <w:abstractNumId w:val="11"/>
  </w:num>
  <w:num w:numId="34">
    <w:abstractNumId w:val="13"/>
  </w:num>
  <w:num w:numId="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removeDateAndTime/>
  <w:hideGrammaticalErrors/>
  <w:proofState w:spelling="clean" w:grammar="clean"/>
  <w:attachedTemplate r:id="rId1"/>
  <w:styleLockQFSet/>
  <w:defaultTabStop w:val="720"/>
  <w:evenAndOddHeaders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3D6"/>
    <w:rsid w:val="00845D23"/>
    <w:rsid w:val="00A00344"/>
    <w:rsid w:val="00F91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CAC19DC-E6BE-4131-825D-34E9E931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5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  <w:color w:val="000000" w:themeColor="text1"/>
      <w:sz w:val="20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pPr>
      <w:pBdr>
        <w:top w:val="single" w:sz="6" w:space="1" w:color="9FB8CD" w:themeColor="accent2"/>
        <w:left w:val="single" w:sz="6" w:space="1" w:color="9FB8CD" w:themeColor="accent2"/>
        <w:bottom w:val="single" w:sz="6" w:space="1" w:color="9FB8CD" w:themeColor="accent2"/>
        <w:right w:val="single" w:sz="6" w:space="1" w:color="9FB8CD" w:themeColor="accent2"/>
      </w:pBdr>
      <w:shd w:val="clear" w:color="auto" w:fill="9FB8CD" w:themeFill="accent2"/>
      <w:spacing w:before="300" w:after="40"/>
      <w:outlineLvl w:val="0"/>
    </w:pPr>
    <w:rPr>
      <w:rFonts w:asciiTheme="majorHAnsi" w:hAnsiTheme="majorHAnsi"/>
      <w:color w:val="FFFFFF" w:themeColor="background1"/>
      <w:spacing w:val="5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pBdr>
        <w:top w:val="single" w:sz="6" w:space="1" w:color="9FB8CD" w:themeColor="accent2"/>
        <w:left w:val="single" w:sz="48" w:space="1" w:color="9FB8CD" w:themeColor="accent2"/>
        <w:bottom w:val="single" w:sz="6" w:space="1" w:color="9FB8CD" w:themeColor="accent2"/>
        <w:right w:val="single" w:sz="6" w:space="1" w:color="9FB8CD" w:themeColor="accent2"/>
      </w:pBdr>
      <w:spacing w:before="240" w:after="80"/>
      <w:ind w:left="144"/>
      <w:outlineLvl w:val="1"/>
    </w:pPr>
    <w:rPr>
      <w:rFonts w:asciiTheme="majorHAnsi" w:hAnsiTheme="majorHAnsi"/>
      <w:color w:val="628BAD" w:themeColor="accent2" w:themeShade="BF"/>
      <w:spacing w:val="5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single" w:sz="6" w:space="1" w:color="A6A6A6" w:themeColor="background1" w:themeShade="A6"/>
        <w:left w:val="single" w:sz="48" w:space="1" w:color="A6A6A6" w:themeColor="background1" w:themeShade="A6"/>
        <w:bottom w:val="single" w:sz="6" w:space="1" w:color="A6A6A6" w:themeColor="background1" w:themeShade="A6"/>
        <w:right w:val="single" w:sz="6" w:space="1" w:color="A6A6A6" w:themeColor="background1" w:themeShade="A6"/>
      </w:pBdr>
      <w:spacing w:before="200" w:after="80"/>
      <w:ind w:left="144"/>
      <w:outlineLvl w:val="2"/>
    </w:pPr>
    <w:rPr>
      <w:rFonts w:asciiTheme="majorHAnsi" w:hAnsiTheme="majorHAnsi"/>
      <w:color w:val="595959" w:themeColor="text1" w:themeTint="A6"/>
      <w:spacing w:val="5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bottom w:val="single" w:sz="6" w:space="1" w:color="A6A6A6" w:themeColor="background1" w:themeShade="A6"/>
      </w:pBdr>
      <w:spacing w:before="200" w:after="80"/>
      <w:outlineLvl w:val="3"/>
    </w:pPr>
    <w:rPr>
      <w:rFonts w:asciiTheme="majorHAnsi" w:hAnsiTheme="majorHAnsi"/>
      <w:color w:val="595959" w:themeColor="text1" w:themeTint="A6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bottom w:val="dashed" w:sz="4" w:space="1" w:color="A6A6A6" w:themeColor="background1" w:themeShade="A6"/>
      </w:pBdr>
      <w:spacing w:before="200" w:after="80"/>
      <w:outlineLvl w:val="4"/>
    </w:pPr>
    <w:rPr>
      <w:rFonts w:asciiTheme="majorHAnsi" w:hAnsiTheme="majorHAnsi"/>
      <w:color w:val="404040" w:themeColor="text1" w:themeTint="BF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200" w:after="80"/>
      <w:outlineLvl w:val="5"/>
    </w:pPr>
    <w:rPr>
      <w:rFonts w:asciiTheme="majorHAnsi" w:hAnsiTheme="majorHAnsi"/>
      <w:b/>
      <w:color w:val="7F7F7F" w:themeColor="background1" w:themeShade="7F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before="200" w:after="80"/>
      <w:outlineLvl w:val="6"/>
    </w:pPr>
    <w:rPr>
      <w:rFonts w:asciiTheme="majorHAnsi" w:hAnsiTheme="majorHAnsi"/>
      <w:b/>
      <w:i/>
      <w:color w:val="808080" w:themeColor="background1" w:themeShade="80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before="200" w:after="80"/>
      <w:outlineLvl w:val="7"/>
    </w:pPr>
    <w:rPr>
      <w:rFonts w:asciiTheme="majorHAnsi" w:hAnsiTheme="majorHAnsi"/>
      <w:color w:val="9FB8CD" w:themeColor="accent2"/>
      <w:sz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before="200" w:after="80"/>
      <w:outlineLvl w:val="8"/>
    </w:pPr>
    <w:rPr>
      <w:rFonts w:asciiTheme="majorHAnsi" w:hAnsiTheme="majorHAnsi"/>
      <w:i/>
      <w:color w:val="9FB8CD" w:themeColor="accent2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basedOn w:val="Normal"/>
    <w:link w:val="NoSpacingChar"/>
    <w:uiPriority w:val="99"/>
    <w:qFormat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color w:val="000000" w:themeColor="text1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color w:val="000000" w:themeColor="text1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color w:val="000000" w:themeColor="text1"/>
      <w:sz w:val="16"/>
      <w:szCs w:val="16"/>
      <w:lang w:eastAsia="ja-JP"/>
    </w:rPr>
  </w:style>
  <w:style w:type="paragraph" w:styleId="ListBullet">
    <w:name w:val="List Bullet"/>
    <w:basedOn w:val="Normal"/>
    <w:uiPriority w:val="36"/>
    <w:unhideWhenUsed/>
    <w:qFormat/>
    <w:pPr>
      <w:numPr>
        <w:numId w:val="26"/>
      </w:numPr>
      <w:spacing w:after="120"/>
      <w:contextualSpacing/>
    </w:pPr>
  </w:style>
  <w:style w:type="paragraph" w:customStyle="1" w:styleId="Section">
    <w:name w:val="Section"/>
    <w:basedOn w:val="Normal"/>
    <w:next w:val="Normal"/>
    <w:link w:val="SectionChar"/>
    <w:uiPriority w:val="1"/>
    <w:qFormat/>
    <w:pPr>
      <w:spacing w:after="120" w:line="240" w:lineRule="auto"/>
      <w:contextualSpacing/>
    </w:pPr>
    <w:rPr>
      <w:rFonts w:asciiTheme="majorHAnsi" w:hAnsiTheme="majorHAnsi"/>
      <w:b/>
      <w:color w:val="9FB8CD" w:themeColor="accent2"/>
      <w:sz w:val="24"/>
    </w:rPr>
  </w:style>
  <w:style w:type="paragraph" w:customStyle="1" w:styleId="Subsection">
    <w:name w:val="Subsection"/>
    <w:basedOn w:val="Normal"/>
    <w:link w:val="SubsectionChar"/>
    <w:uiPriority w:val="3"/>
    <w:qFormat/>
    <w:pPr>
      <w:spacing w:before="40" w:after="80" w:line="240" w:lineRule="auto"/>
    </w:pPr>
    <w:rPr>
      <w:rFonts w:asciiTheme="majorHAnsi" w:hAnsiTheme="majorHAnsi"/>
      <w:b/>
      <w:color w:val="727CA3" w:themeColor="accent1"/>
      <w:sz w:val="18"/>
    </w:rPr>
  </w:style>
  <w:style w:type="paragraph" w:styleId="Quote">
    <w:name w:val="Quote"/>
    <w:basedOn w:val="Normal"/>
    <w:link w:val="QuoteChar"/>
    <w:uiPriority w:val="29"/>
    <w:qFormat/>
    <w:rPr>
      <w:i/>
      <w:color w:val="7F7F7F" w:themeColor="background1" w:themeShade="7F"/>
    </w:rPr>
  </w:style>
  <w:style w:type="character" w:customStyle="1" w:styleId="QuoteChar">
    <w:name w:val="Quote Char"/>
    <w:basedOn w:val="DefaultParagraphFont"/>
    <w:link w:val="Quote"/>
    <w:uiPriority w:val="29"/>
    <w:rPr>
      <w:rFonts w:cs="Times New Roman"/>
      <w:i/>
      <w:color w:val="7F7F7F" w:themeColor="background1" w:themeShade="7F"/>
      <w:sz w:val="20"/>
      <w:szCs w:val="20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hAnsiTheme="majorHAnsi" w:cs="Times New Roman"/>
      <w:color w:val="628BAD" w:themeColor="accent2" w:themeShade="BF"/>
      <w:spacing w:val="5"/>
      <w:sz w:val="20"/>
      <w:szCs w:val="28"/>
      <w:lang w:eastAsia="ja-JP"/>
    </w:rPr>
  </w:style>
  <w:style w:type="paragraph" w:customStyle="1" w:styleId="PersonalName">
    <w:name w:val="Personal Name"/>
    <w:basedOn w:val="NoSpacing"/>
    <w:link w:val="PersonalNameChar"/>
    <w:uiPriority w:val="1"/>
    <w:qFormat/>
    <w:pPr>
      <w:jc w:val="right"/>
    </w:pPr>
    <w:rPr>
      <w:rFonts w:asciiTheme="majorHAnsi" w:hAnsiTheme="majorHAnsi"/>
      <w:noProof/>
      <w:color w:val="525A7D" w:themeColor="accent1" w:themeShade="BF"/>
      <w:sz w:val="40"/>
      <w:szCs w:val="40"/>
    </w:rPr>
  </w:style>
  <w:style w:type="paragraph" w:styleId="ListBullet2">
    <w:name w:val="List Bullet 2"/>
    <w:basedOn w:val="Normal"/>
    <w:uiPriority w:val="36"/>
    <w:semiHidden/>
    <w:unhideWhenUsed/>
    <w:qFormat/>
    <w:pPr>
      <w:numPr>
        <w:numId w:val="27"/>
      </w:numPr>
      <w:spacing w:after="120"/>
      <w:contextualSpacing/>
    </w:pPr>
  </w:style>
  <w:style w:type="character" w:styleId="Hyperlink">
    <w:name w:val="Hyperlink"/>
    <w:basedOn w:val="DefaultParagraphFont"/>
    <w:uiPriority w:val="99"/>
    <w:semiHidden/>
    <w:unhideWhenUsed/>
    <w:rPr>
      <w:color w:val="B292CA" w:themeColor="hyperlink"/>
      <w:u w:val="single"/>
    </w:rPr>
  </w:style>
  <w:style w:type="character" w:styleId="BookTitle">
    <w:name w:val="Book Title"/>
    <w:basedOn w:val="DefaultParagraphFont"/>
    <w:uiPriority w:val="33"/>
    <w:qFormat/>
    <w:rPr>
      <w:rFonts w:asciiTheme="majorHAnsi" w:hAnsiTheme="majorHAnsi" w:cs="Times New Roman"/>
      <w:i/>
      <w:color w:val="8E736A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pPr>
      <w:spacing w:after="0" w:line="240" w:lineRule="auto"/>
    </w:pPr>
    <w:rPr>
      <w:rFonts w:asciiTheme="majorHAnsi" w:hAnsiTheme="majorHAnsi"/>
      <w:bCs/>
      <w:color w:val="9FB8CD" w:themeColor="accent2"/>
      <w:sz w:val="16"/>
      <w:szCs w:val="18"/>
    </w:rPr>
  </w:style>
  <w:style w:type="character" w:styleId="Emphasis">
    <w:name w:val="Emphasis"/>
    <w:uiPriority w:val="20"/>
    <w:qFormat/>
    <w:rPr>
      <w:b/>
      <w:i/>
      <w:spacing w:val="0"/>
    </w:rPr>
  </w:style>
  <w:style w:type="character" w:customStyle="1" w:styleId="NoSpacingChar">
    <w:name w:val="No Spacing Char"/>
    <w:basedOn w:val="DefaultParagraphFont"/>
    <w:link w:val="NoSpacing"/>
    <w:uiPriority w:val="99"/>
    <w:rPr>
      <w:rFonts w:cs="Times New Roman"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Theme="majorHAnsi" w:hAnsiTheme="majorHAnsi" w:cs="Times New Roman"/>
      <w:color w:val="FFFFFF" w:themeColor="background1"/>
      <w:spacing w:val="5"/>
      <w:sz w:val="20"/>
      <w:szCs w:val="32"/>
      <w:shd w:val="clear" w:color="auto" w:fill="9FB8CD" w:themeFill="accent2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hAnsiTheme="majorHAnsi" w:cs="Times New Roman"/>
      <w:color w:val="595959" w:themeColor="text1" w:themeTint="A6"/>
      <w:spacing w:val="5"/>
      <w:sz w:val="20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hAnsiTheme="majorHAnsi" w:cs="Times New Roman"/>
      <w:color w:val="595959" w:themeColor="text1" w:themeTint="A6"/>
      <w:sz w:val="20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hAnsiTheme="majorHAnsi" w:cs="Times New Roman"/>
      <w:color w:val="404040" w:themeColor="text1" w:themeTint="BF"/>
      <w:sz w:val="20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hAnsiTheme="majorHAnsi" w:cs="Times New Roman"/>
      <w:b/>
      <w:color w:val="7F7F7F" w:themeColor="background1" w:themeShade="7F"/>
      <w:sz w:val="18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hAnsiTheme="majorHAnsi" w:cs="Times New Roman"/>
      <w:b/>
      <w:i/>
      <w:color w:val="808080" w:themeColor="background1" w:themeShade="80"/>
      <w:sz w:val="18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hAnsiTheme="majorHAnsi" w:cs="Times New Roman"/>
      <w:color w:val="9FB8CD" w:themeColor="accent2"/>
      <w:sz w:val="18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hAnsiTheme="majorHAnsi" w:cs="Times New Roman"/>
      <w:i/>
      <w:color w:val="9FB8CD" w:themeColor="accent2"/>
      <w:sz w:val="18"/>
      <w:szCs w:val="20"/>
      <w:lang w:eastAsia="ja-JP"/>
    </w:rPr>
  </w:style>
  <w:style w:type="character" w:styleId="IntenseEmphasis">
    <w:name w:val="Intense Emphasis"/>
    <w:basedOn w:val="DefaultParagraphFont"/>
    <w:uiPriority w:val="21"/>
    <w:qFormat/>
    <w:rPr>
      <w:rFonts w:cs="Times New Roman"/>
      <w:b/>
      <w:i/>
      <w:color w:val="BAC737" w:themeColor="accent3" w:themeShade="BF"/>
      <w:sz w:val="20"/>
      <w:szCs w:val="20"/>
    </w:rPr>
  </w:style>
  <w:style w:type="paragraph" w:styleId="IntenseQuote">
    <w:name w:val="Intense Quote"/>
    <w:basedOn w:val="Normal"/>
    <w:link w:val="IntenseQuoteChar"/>
    <w:uiPriority w:val="30"/>
    <w:qFormat/>
    <w:pPr>
      <w:pBdr>
        <w:top w:val="single" w:sz="6" w:space="10" w:color="628BAD" w:themeColor="accent2" w:themeShade="BF"/>
        <w:left w:val="single" w:sz="6" w:space="10" w:color="628BAD" w:themeColor="accent2" w:themeShade="BF"/>
        <w:bottom w:val="single" w:sz="6" w:space="10" w:color="628BAD" w:themeColor="accent2" w:themeShade="BF"/>
        <w:right w:val="single" w:sz="6" w:space="10" w:color="628BAD" w:themeColor="accent2" w:themeShade="BF"/>
      </w:pBdr>
      <w:shd w:val="clear" w:color="auto" w:fill="9FB8CD" w:themeFill="accent2"/>
      <w:ind w:left="720" w:right="720"/>
      <w:jc w:val="center"/>
    </w:pPr>
    <w:rPr>
      <w:rFonts w:asciiTheme="majorHAnsi" w:hAnsiTheme="majorHAnsi"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hAnsiTheme="majorHAnsi" w:cs="Times New Roman"/>
      <w:i/>
      <w:color w:val="FFFFFF" w:themeColor="background1"/>
      <w:sz w:val="20"/>
      <w:szCs w:val="20"/>
      <w:shd w:val="clear" w:color="auto" w:fill="9FB8CD" w:themeFill="accent2"/>
      <w:lang w:eastAsia="ja-JP"/>
    </w:rPr>
  </w:style>
  <w:style w:type="character" w:styleId="IntenseReference">
    <w:name w:val="Intense Reference"/>
    <w:basedOn w:val="DefaultParagraphFont"/>
    <w:uiPriority w:val="32"/>
    <w:qFormat/>
    <w:rPr>
      <w:rFonts w:cs="Times New Roman"/>
      <w:b/>
      <w:color w:val="525A7D" w:themeColor="accent1" w:themeShade="BF"/>
      <w:sz w:val="20"/>
      <w:szCs w:val="20"/>
      <w:u w:val="single"/>
    </w:rPr>
  </w:style>
  <w:style w:type="paragraph" w:styleId="ListBullet3">
    <w:name w:val="List Bullet 3"/>
    <w:basedOn w:val="Normal"/>
    <w:uiPriority w:val="36"/>
    <w:semiHidden/>
    <w:unhideWhenUsed/>
    <w:qFormat/>
    <w:pPr>
      <w:numPr>
        <w:numId w:val="28"/>
      </w:numPr>
      <w:spacing w:after="120"/>
      <w:contextualSpacing/>
    </w:pPr>
  </w:style>
  <w:style w:type="paragraph" w:styleId="ListBullet4">
    <w:name w:val="List Bullet 4"/>
    <w:basedOn w:val="Normal"/>
    <w:uiPriority w:val="36"/>
    <w:semiHidden/>
    <w:unhideWhenUsed/>
    <w:qFormat/>
    <w:pPr>
      <w:numPr>
        <w:numId w:val="29"/>
      </w:numPr>
      <w:tabs>
        <w:tab w:val="num" w:pos="360"/>
      </w:tabs>
      <w:spacing w:after="120"/>
      <w:ind w:left="0" w:firstLine="0"/>
      <w:contextualSpacing/>
    </w:pPr>
  </w:style>
  <w:style w:type="paragraph" w:styleId="ListBullet5">
    <w:name w:val="List Bullet 5"/>
    <w:basedOn w:val="Normal"/>
    <w:uiPriority w:val="36"/>
    <w:semiHidden/>
    <w:unhideWhenUsed/>
    <w:qFormat/>
    <w:pPr>
      <w:numPr>
        <w:numId w:val="30"/>
      </w:numPr>
      <w:spacing w:after="120"/>
      <w:contextualSpacing/>
    </w:pPr>
  </w:style>
  <w:style w:type="character" w:styleId="Strong">
    <w:name w:val="Strong"/>
    <w:uiPriority w:val="22"/>
    <w:qFormat/>
    <w:rPr>
      <w:rFonts w:asciiTheme="minorHAnsi" w:hAnsiTheme="minorHAnsi"/>
      <w:b/>
      <w:color w:val="9FB8CD" w:themeColor="accent2"/>
    </w:rPr>
  </w:style>
  <w:style w:type="character" w:styleId="SubtleEmphasis">
    <w:name w:val="Subtle Emphasis"/>
    <w:basedOn w:val="DefaultParagraphFont"/>
    <w:uiPriority w:val="19"/>
    <w:qFormat/>
    <w:rPr>
      <w:rFonts w:cs="Times New Roman"/>
      <w:i/>
      <w:color w:val="737373" w:themeColor="text1" w:themeTint="8C"/>
      <w:kern w:val="16"/>
      <w:sz w:val="20"/>
      <w:szCs w:val="24"/>
    </w:rPr>
  </w:style>
  <w:style w:type="character" w:styleId="SubtleReference">
    <w:name w:val="Subtle Reference"/>
    <w:basedOn w:val="DefaultParagraphFont"/>
    <w:uiPriority w:val="31"/>
    <w:qFormat/>
    <w:rPr>
      <w:rFonts w:cs="Times New Roman"/>
      <w:color w:val="737373" w:themeColor="text1" w:themeTint="8C"/>
      <w:sz w:val="20"/>
      <w:szCs w:val="20"/>
      <w:u w:val="single"/>
    </w:rPr>
  </w:style>
  <w:style w:type="paragraph" w:styleId="TOC1">
    <w:name w:val="toc 1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</w:pPr>
    <w:rPr>
      <w:smallCaps/>
      <w:noProof/>
      <w:color w:val="9FB8CD" w:themeColor="accent2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paragraph" w:customStyle="1" w:styleId="SendersAddress">
    <w:name w:val="Sender's Address"/>
    <w:basedOn w:val="NoSpacing"/>
    <w:link w:val="SendersAddressChar"/>
    <w:uiPriority w:val="1"/>
    <w:semiHidden/>
    <w:unhideWhenUsed/>
    <w:qFormat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szCs w:val="18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spacing w:after="720" w:line="240" w:lineRule="auto"/>
    </w:pPr>
    <w:rPr>
      <w:rFonts w:asciiTheme="majorHAnsi" w:hAnsiTheme="majorHAnsi" w:cstheme="minorHAnsi"/>
      <w:color w:val="9FB8CD" w:themeColor="accent2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hAnsiTheme="majorHAnsi"/>
      <w:color w:val="9FB8CD" w:themeColor="accent2"/>
      <w:sz w:val="24"/>
      <w:szCs w:val="24"/>
      <w:lang w:eastAsia="ja-JP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line="240" w:lineRule="auto"/>
    </w:pPr>
    <w:rPr>
      <w:rFonts w:asciiTheme="majorHAnsi" w:hAnsiTheme="majorHAnsi"/>
      <w:color w:val="9FB8CD" w:themeColor="accent2"/>
      <w:sz w:val="52"/>
      <w:szCs w:val="48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hAnsiTheme="majorHAnsi" w:cs="Times New Roman"/>
      <w:color w:val="9FB8CD" w:themeColor="accent2"/>
      <w:sz w:val="52"/>
      <w:szCs w:val="48"/>
      <w:lang w:eastAsia="ja-JP"/>
    </w:rPr>
  </w:style>
  <w:style w:type="character" w:customStyle="1" w:styleId="PersonalNameChar">
    <w:name w:val="Personal Name Char"/>
    <w:basedOn w:val="NoSpacingChar"/>
    <w:link w:val="PersonalName"/>
    <w:uiPriority w:val="1"/>
    <w:rPr>
      <w:rFonts w:asciiTheme="majorHAnsi" w:hAnsiTheme="majorHAnsi" w:cs="Times New Roman"/>
      <w:noProof/>
      <w:color w:val="525A7D" w:themeColor="accent1" w:themeShade="BF"/>
      <w:sz w:val="40"/>
      <w:szCs w:val="40"/>
      <w:lang w:eastAsia="ja-JP"/>
    </w:rPr>
  </w:style>
  <w:style w:type="character" w:customStyle="1" w:styleId="SectionChar">
    <w:name w:val="Section Char"/>
    <w:basedOn w:val="DefaultParagraphFont"/>
    <w:link w:val="Section"/>
    <w:uiPriority w:val="1"/>
    <w:rPr>
      <w:rFonts w:asciiTheme="majorHAnsi" w:hAnsiTheme="majorHAnsi" w:cs="Times New Roman"/>
      <w:b/>
      <w:color w:val="9FB8CD" w:themeColor="accent2"/>
      <w:sz w:val="24"/>
      <w:szCs w:val="20"/>
      <w:lang w:eastAsia="ja-JP"/>
    </w:rPr>
  </w:style>
  <w:style w:type="character" w:customStyle="1" w:styleId="SubsectionChar">
    <w:name w:val="Subsection Char"/>
    <w:basedOn w:val="DefaultParagraphFont"/>
    <w:link w:val="Subsection"/>
    <w:uiPriority w:val="3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character" w:customStyle="1" w:styleId="SendersAddressChar">
    <w:name w:val="Sender's Address Char"/>
    <w:basedOn w:val="NoSpacingChar"/>
    <w:link w:val="SendersAddress"/>
    <w:uiPriority w:val="1"/>
    <w:rPr>
      <w:rFonts w:asciiTheme="majorHAnsi" w:hAnsiTheme="majorHAnsi" w:cs="Times New Roman"/>
      <w:color w:val="9FB8CD" w:themeColor="accent2"/>
      <w:sz w:val="18"/>
      <w:szCs w:val="18"/>
      <w:lang w:eastAsia="ja-JP"/>
    </w:rPr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SubsectionDate">
    <w:name w:val="Subsection Date"/>
    <w:basedOn w:val="Section"/>
    <w:link w:val="SubsectionDateChar"/>
    <w:uiPriority w:val="4"/>
    <w:qFormat/>
    <w:rPr>
      <w:color w:val="727CA3" w:themeColor="accent1"/>
      <w:sz w:val="18"/>
    </w:rPr>
  </w:style>
  <w:style w:type="paragraph" w:customStyle="1" w:styleId="SubsectionText">
    <w:name w:val="Subsection Text"/>
    <w:basedOn w:val="Normal"/>
    <w:uiPriority w:val="5"/>
    <w:qFormat/>
    <w:pPr>
      <w:spacing w:after="320"/>
      <w:contextualSpacing/>
    </w:pPr>
  </w:style>
  <w:style w:type="character" w:customStyle="1" w:styleId="SubsectionDateChar">
    <w:name w:val="Subsection Date Char"/>
    <w:basedOn w:val="SubsectionChar"/>
    <w:link w:val="SubsectionDate"/>
    <w:uiPriority w:val="4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paragraph" w:customStyle="1" w:styleId="FooterFirstPage">
    <w:name w:val="Footer First Page"/>
    <w:basedOn w:val="Footer"/>
    <w:uiPriority w:val="34"/>
    <w:pPr>
      <w:pBdr>
        <w:top w:val="dashed" w:sz="4" w:space="18" w:color="7F7F7F"/>
      </w:pBdr>
      <w:jc w:val="right"/>
    </w:pPr>
    <w:rPr>
      <w:color w:val="7F7F7F" w:themeColor="text1" w:themeTint="80"/>
      <w:szCs w:val="18"/>
    </w:rPr>
  </w:style>
  <w:style w:type="paragraph" w:customStyle="1" w:styleId="HeaderFirstPage">
    <w:name w:val="Header First Page"/>
    <w:basedOn w:val="Header"/>
    <w:qFormat/>
    <w:pPr>
      <w:pBdr>
        <w:bottom w:val="dashed" w:sz="4" w:space="18" w:color="7F7F7F"/>
      </w:pBdr>
      <w:spacing w:line="396" w:lineRule="auto"/>
    </w:pPr>
    <w:rPr>
      <w:color w:val="7F7F7F" w:themeColor="text1" w:themeTint="80"/>
    </w:rPr>
  </w:style>
  <w:style w:type="paragraph" w:customStyle="1" w:styleId="AddressText">
    <w:name w:val="Address Text"/>
    <w:basedOn w:val="NoSpacing"/>
    <w:uiPriority w:val="2"/>
    <w:qFormat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lang w:bidi="he-IL"/>
    </w:rPr>
  </w:style>
  <w:style w:type="paragraph" w:customStyle="1" w:styleId="HeaderLeft">
    <w:name w:val="Header Left"/>
    <w:basedOn w:val="Header"/>
    <w:uiPriority w:val="35"/>
    <w:semiHidden/>
    <w:unhideWhenUsed/>
    <w:qFormat/>
    <w:pPr>
      <w:pBdr>
        <w:bottom w:val="dashed" w:sz="4" w:space="18" w:color="7F7F7F" w:themeColor="text1" w:themeTint="80"/>
      </w:pBdr>
      <w:spacing w:line="396" w:lineRule="auto"/>
      <w:contextualSpacing/>
    </w:pPr>
    <w:rPr>
      <w:color w:val="7F7F7F" w:themeColor="text1" w:themeTint="80"/>
    </w:rPr>
  </w:style>
  <w:style w:type="paragraph" w:customStyle="1" w:styleId="FooterLeft">
    <w:name w:val="Footer Left"/>
    <w:basedOn w:val="Normal"/>
    <w:next w:val="Subsection"/>
    <w:uiPriority w:val="35"/>
    <w:semiHidden/>
    <w:unhideWhenUsed/>
    <w:qFormat/>
    <w:pPr>
      <w:pBdr>
        <w:top w:val="dashed" w:sz="4" w:space="18" w:color="7F7F7F" w:themeColor="text1" w:themeTint="80"/>
      </w:pBdr>
      <w:tabs>
        <w:tab w:val="center" w:pos="4320"/>
        <w:tab w:val="right" w:pos="8640"/>
      </w:tabs>
    </w:pPr>
    <w:rPr>
      <w:color w:val="7F7F7F" w:themeColor="text1" w:themeTint="80"/>
      <w:szCs w:val="18"/>
    </w:rPr>
  </w:style>
  <w:style w:type="paragraph" w:customStyle="1" w:styleId="HeaderRight">
    <w:name w:val="Header Right"/>
    <w:basedOn w:val="Header"/>
    <w:uiPriority w:val="35"/>
    <w:semiHidden/>
    <w:unhideWhenUsed/>
    <w:qFormat/>
    <w:pPr>
      <w:pBdr>
        <w:bottom w:val="dashed" w:sz="4" w:space="18" w:color="7F7F7F"/>
      </w:pBdr>
      <w:spacing w:line="396" w:lineRule="auto"/>
      <w:contextualSpacing/>
      <w:jc w:val="right"/>
    </w:pPr>
    <w:rPr>
      <w:color w:val="7F7F7F" w:themeColor="text1" w:themeTint="80"/>
    </w:rPr>
  </w:style>
  <w:style w:type="paragraph" w:customStyle="1" w:styleId="FooterRight">
    <w:name w:val="Footer Right"/>
    <w:basedOn w:val="Footer"/>
    <w:uiPriority w:val="35"/>
    <w:semiHidden/>
    <w:unhideWhenUsed/>
    <w:qFormat/>
    <w:pPr>
      <w:pBdr>
        <w:top w:val="dashed" w:sz="4" w:space="18" w:color="7F7F7F"/>
      </w:pBdr>
      <w:jc w:val="right"/>
    </w:pPr>
    <w:rPr>
      <w:color w:val="7F7F7F" w:themeColor="text1" w:themeTint="80"/>
      <w:szCs w:val="18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F913D6"/>
    <w:pPr>
      <w:spacing w:before="120" w:after="0" w:line="271" w:lineRule="auto"/>
    </w:pPr>
    <w:rPr>
      <w:rFonts w:eastAsiaTheme="minorEastAsia" w:cstheme="minorBidi"/>
      <w:color w:val="auto"/>
      <w:sz w:val="18"/>
      <w:lang w:val="tr-TR"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913D6"/>
    <w:rPr>
      <w:rFonts w:eastAsiaTheme="minorEastAsia" w:cstheme="minorBidi"/>
      <w:sz w:val="18"/>
      <w:szCs w:val="20"/>
      <w:lang w:val="tr-TR"/>
    </w:rPr>
  </w:style>
  <w:style w:type="paragraph" w:styleId="ListParagraph">
    <w:name w:val="List Paragraph"/>
    <w:basedOn w:val="Normal"/>
    <w:uiPriority w:val="34"/>
    <w:unhideWhenUsed/>
    <w:qFormat/>
    <w:rsid w:val="00F913D6"/>
    <w:pPr>
      <w:spacing w:after="0" w:line="240" w:lineRule="auto"/>
      <w:ind w:left="720"/>
      <w:contextualSpacing/>
    </w:pPr>
    <w:rPr>
      <w:rFonts w:eastAsiaTheme="minorEastAsia" w:cstheme="minorBidi"/>
      <w:color w:val="595959" w:themeColor="text1" w:themeTint="A6"/>
      <w:sz w:val="22"/>
      <w:szCs w:val="22"/>
      <w:lang w:val="tr-TR" w:eastAsia="en-US"/>
    </w:rPr>
  </w:style>
  <w:style w:type="paragraph" w:styleId="Closing">
    <w:name w:val="Closing"/>
    <w:basedOn w:val="Normal"/>
    <w:link w:val="ClosingChar"/>
    <w:uiPriority w:val="5"/>
    <w:unhideWhenUsed/>
    <w:rsid w:val="00F913D6"/>
    <w:pPr>
      <w:spacing w:before="240" w:after="0"/>
      <w:ind w:right="4320"/>
    </w:pPr>
    <w:rPr>
      <w:color w:val="auto"/>
      <w:lang w:bidi="he-IL"/>
    </w:rPr>
  </w:style>
  <w:style w:type="character" w:customStyle="1" w:styleId="ClosingChar">
    <w:name w:val="Closing Char"/>
    <w:basedOn w:val="DefaultParagraphFont"/>
    <w:link w:val="Closing"/>
    <w:uiPriority w:val="5"/>
    <w:rsid w:val="00F913D6"/>
    <w:rPr>
      <w:rFonts w:cs="Times New Roman"/>
      <w:sz w:val="20"/>
      <w:szCs w:val="20"/>
      <w:lang w:eastAsia="ja-JP" w:bidi="he-IL"/>
    </w:rPr>
  </w:style>
  <w:style w:type="paragraph" w:customStyle="1" w:styleId="RecipientAddress">
    <w:name w:val="Recipient Address"/>
    <w:basedOn w:val="NoSpacing"/>
    <w:link w:val="RecipientAddressChar"/>
    <w:uiPriority w:val="3"/>
    <w:rsid w:val="00F913D6"/>
    <w:pPr>
      <w:spacing w:before="200" w:after="200" w:line="276" w:lineRule="auto"/>
      <w:contextualSpacing/>
    </w:pPr>
    <w:rPr>
      <w:rFonts w:asciiTheme="majorHAnsi" w:hAnsiTheme="majorHAnsi"/>
      <w:color w:val="9FB8CD" w:themeColor="accent2"/>
      <w:sz w:val="18"/>
      <w:lang w:bidi="he-IL"/>
    </w:rPr>
  </w:style>
  <w:style w:type="paragraph" w:styleId="Salutation">
    <w:name w:val="Salutation"/>
    <w:basedOn w:val="Normal"/>
    <w:next w:val="Normal"/>
    <w:link w:val="SalutationChar"/>
    <w:uiPriority w:val="4"/>
    <w:unhideWhenUsed/>
    <w:rsid w:val="00F913D6"/>
    <w:pPr>
      <w:spacing w:before="400" w:after="320" w:line="240" w:lineRule="auto"/>
    </w:pPr>
    <w:rPr>
      <w:b/>
      <w:lang w:bidi="he-IL"/>
    </w:rPr>
  </w:style>
  <w:style w:type="character" w:customStyle="1" w:styleId="SalutationChar">
    <w:name w:val="Salutation Char"/>
    <w:basedOn w:val="DefaultParagraphFont"/>
    <w:link w:val="Salutation"/>
    <w:uiPriority w:val="4"/>
    <w:rsid w:val="00F913D6"/>
    <w:rPr>
      <w:rFonts w:cs="Times New Roman"/>
      <w:b/>
      <w:color w:val="000000" w:themeColor="text1"/>
      <w:sz w:val="20"/>
      <w:szCs w:val="20"/>
      <w:lang w:eastAsia="ja-JP" w:bidi="he-IL"/>
    </w:rPr>
  </w:style>
  <w:style w:type="paragraph" w:customStyle="1" w:styleId="SenderAddress">
    <w:name w:val="Sender Address"/>
    <w:basedOn w:val="NoSpacing"/>
    <w:link w:val="SenderAddressChar"/>
    <w:uiPriority w:val="2"/>
    <w:qFormat/>
    <w:rsid w:val="00F913D6"/>
    <w:pPr>
      <w:spacing w:before="200" w:after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szCs w:val="18"/>
      <w:lang w:bidi="he-IL"/>
    </w:rPr>
  </w:style>
  <w:style w:type="paragraph" w:customStyle="1" w:styleId="RecipientName">
    <w:name w:val="Recipient Name"/>
    <w:basedOn w:val="RecipientAddress"/>
    <w:qFormat/>
    <w:rsid w:val="00F913D6"/>
    <w:pPr>
      <w:spacing w:before="80"/>
    </w:pPr>
    <w:rPr>
      <w:b/>
      <w:color w:val="525A7D" w:themeColor="accent1" w:themeShade="BF"/>
      <w:sz w:val="20"/>
    </w:rPr>
  </w:style>
  <w:style w:type="paragraph" w:customStyle="1" w:styleId="SenderName">
    <w:name w:val="Sender Name"/>
    <w:basedOn w:val="SenderAddress"/>
    <w:qFormat/>
    <w:rsid w:val="00F913D6"/>
    <w:rPr>
      <w:b/>
      <w:color w:val="525A7D" w:themeColor="accent1" w:themeShade="BF"/>
      <w:sz w:val="20"/>
    </w:rPr>
  </w:style>
  <w:style w:type="character" w:customStyle="1" w:styleId="SenderAddressChar">
    <w:name w:val="Sender Address Char"/>
    <w:basedOn w:val="NoSpacingChar"/>
    <w:link w:val="SenderAddress"/>
    <w:uiPriority w:val="2"/>
    <w:rsid w:val="00F913D6"/>
    <w:rPr>
      <w:rFonts w:asciiTheme="majorHAnsi" w:hAnsiTheme="majorHAnsi" w:cs="Times New Roman"/>
      <w:color w:val="9FB8CD" w:themeColor="accent2"/>
      <w:sz w:val="18"/>
      <w:szCs w:val="18"/>
      <w:lang w:eastAsia="ja-JP" w:bidi="he-IL"/>
    </w:rPr>
  </w:style>
  <w:style w:type="character" w:customStyle="1" w:styleId="RecipientAddressChar">
    <w:name w:val="Recipient Address Char"/>
    <w:basedOn w:val="NoSpacingChar"/>
    <w:link w:val="RecipientAddress"/>
    <w:uiPriority w:val="3"/>
    <w:rsid w:val="00F913D6"/>
    <w:rPr>
      <w:rFonts w:asciiTheme="majorHAnsi" w:hAnsiTheme="majorHAnsi" w:cs="Times New Roman"/>
      <w:color w:val="9FB8CD" w:themeColor="accent2"/>
      <w:sz w:val="18"/>
      <w:szCs w:val="20"/>
      <w:lang w:eastAsia="ja-JP" w:bidi="he-IL"/>
    </w:rPr>
  </w:style>
  <w:style w:type="paragraph" w:customStyle="1" w:styleId="SenderNameatSignature">
    <w:name w:val="Sender Name (at Signature)"/>
    <w:basedOn w:val="NoSpacing"/>
    <w:uiPriority w:val="7"/>
    <w:qFormat/>
    <w:rsid w:val="00F913D6"/>
    <w:pPr>
      <w:pBdr>
        <w:top w:val="single" w:sz="4" w:space="1" w:color="727CA3" w:themeColor="accent1"/>
      </w:pBdr>
      <w:ind w:right="4320"/>
    </w:pPr>
    <w:rPr>
      <w:b/>
      <w:color w:val="727CA3" w:themeColor="accent1"/>
      <w:lang w:bidi="he-IL"/>
    </w:rPr>
  </w:style>
  <w:style w:type="paragraph" w:styleId="Signature">
    <w:name w:val="Signature"/>
    <w:basedOn w:val="Normal"/>
    <w:link w:val="SignatureChar"/>
    <w:uiPriority w:val="99"/>
    <w:unhideWhenUsed/>
    <w:rsid w:val="00F913D6"/>
    <w:pPr>
      <w:spacing w:after="0" w:line="240" w:lineRule="auto"/>
    </w:pPr>
    <w:rPr>
      <w:color w:val="auto"/>
      <w:lang w:bidi="he-IL"/>
    </w:rPr>
  </w:style>
  <w:style w:type="character" w:customStyle="1" w:styleId="SignatureChar">
    <w:name w:val="Signature Char"/>
    <w:basedOn w:val="DefaultParagraphFont"/>
    <w:link w:val="Signature"/>
    <w:uiPriority w:val="99"/>
    <w:rsid w:val="00F913D6"/>
    <w:rPr>
      <w:rFonts w:cs="Times New Roman"/>
      <w:sz w:val="20"/>
      <w:szCs w:val="20"/>
      <w:lang w:eastAsia="ja-JP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1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6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0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1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9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9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6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7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Origin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0316D3D73F147BB88FFF02ED9B4F6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7A100C-83FF-45D2-A47C-C4EB94FD2073}"/>
      </w:docPartPr>
      <w:docPartBody>
        <w:p w:rsidR="00000000" w:rsidRDefault="00C15671">
          <w:pPr>
            <w:pStyle w:val="30316D3D73F147BB88FFF02ED9B4F614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753EEC3ED4364069AC40CE190F852B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2BF216-C282-425B-A6BE-B8A1329D0921}"/>
      </w:docPartPr>
      <w:docPartBody>
        <w:p w:rsidR="00000000" w:rsidRDefault="00C15671">
          <w:pPr>
            <w:pStyle w:val="753EEC3ED4364069AC40CE190F852B8E"/>
          </w:pPr>
          <w:r>
            <w:rPr>
              <w:rStyle w:val="SubsectionDateChar"/>
            </w:rPr>
            <w:t>[Type the start date]</w:t>
          </w:r>
        </w:p>
      </w:docPartBody>
    </w:docPart>
    <w:docPart>
      <w:docPartPr>
        <w:name w:val="ADE219560D8E4E21A6CC74BFB80E4C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FBED1-5457-4E95-8C34-6B4F0A158A5E}"/>
      </w:docPartPr>
      <w:docPartBody>
        <w:p w:rsidR="00000000" w:rsidRDefault="00C15671">
          <w:pPr>
            <w:pStyle w:val="ADE219560D8E4E21A6CC74BFB80E4CE7"/>
          </w:pPr>
          <w:r>
            <w:rPr>
              <w:rStyle w:val="SubsectionDateChar"/>
            </w:rPr>
            <w:t>[Type the end date]</w:t>
          </w:r>
        </w:p>
      </w:docPartBody>
    </w:docPart>
    <w:docPart>
      <w:docPartPr>
        <w:name w:val="C4E00A99AD874BAB9E5B6E2499028F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827DAC-011B-4460-BF4D-3F7060DE26D9}"/>
      </w:docPartPr>
      <w:docPartBody>
        <w:p w:rsidR="00000000" w:rsidRDefault="00C15671">
          <w:pPr>
            <w:pStyle w:val="C4E00A99AD874BAB9E5B6E2499028FE6"/>
          </w:pPr>
          <w:r>
            <w:rPr>
              <w:rStyle w:val="SubsectionDateChar"/>
            </w:rPr>
            <w:t>[Type the company name]</w:t>
          </w:r>
        </w:p>
      </w:docPartBody>
    </w:docPart>
    <w:docPart>
      <w:docPartPr>
        <w:name w:val="956612AC4B3B462CB4BC7592E7533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43AFCD-A243-4883-B139-A3F4C1192C45}"/>
      </w:docPartPr>
      <w:docPartBody>
        <w:p w:rsidR="00000000" w:rsidRDefault="006547F9" w:rsidP="006547F9">
          <w:pPr>
            <w:pStyle w:val="956612AC4B3B462CB4BC7592E753367E"/>
          </w:pPr>
          <w:r>
            <w:t>[Type the sender title]</w:t>
          </w:r>
        </w:p>
      </w:docPartBody>
    </w:docPart>
    <w:docPart>
      <w:docPartPr>
        <w:name w:val="7E900CDFC9944CCCA78BBBC500A157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C934C6-6EBB-4F2A-894A-F5EE620F9B3B}"/>
      </w:docPartPr>
      <w:docPartBody>
        <w:p w:rsidR="00000000" w:rsidRDefault="006547F9" w:rsidP="006547F9">
          <w:pPr>
            <w:pStyle w:val="7E900CDFC9944CCCA78BBBC500A15748"/>
          </w:pPr>
          <w:r>
            <w:t>[Type the sender company name]</w:t>
          </w:r>
        </w:p>
      </w:docPartBody>
    </w:docPart>
    <w:docPart>
      <w:docPartPr>
        <w:name w:val="C7D870F1302E47F6ADF81AD8110774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C8DD5F-B3CE-4931-935A-B002399618C9}"/>
      </w:docPartPr>
      <w:docPartBody>
        <w:p w:rsidR="00000000" w:rsidRDefault="006547F9" w:rsidP="006547F9">
          <w:pPr>
            <w:pStyle w:val="C7D870F1302E47F6ADF81AD811077480"/>
          </w:pPr>
          <w: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altName w:val="Segoe UI"/>
    <w:charset w:val="00"/>
    <w:family w:val="swiss"/>
    <w:pitch w:val="variable"/>
    <w:sig w:usb0="00000001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MinchoE">
    <w:charset w:val="80"/>
    <w:family w:val="roman"/>
    <w:pitch w:val="fixed"/>
    <w:sig w:usb0="80000281" w:usb1="28C76CF8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7F9"/>
    <w:rsid w:val="006547F9"/>
    <w:rsid w:val="00C1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6547F9"/>
    <w:rPr>
      <w:color w:val="808080"/>
    </w:rPr>
  </w:style>
  <w:style w:type="paragraph" w:customStyle="1" w:styleId="30316D3D73F147BB88FFF02ED9B4F614">
    <w:name w:val="30316D3D73F147BB88FFF02ED9B4F614"/>
  </w:style>
  <w:style w:type="paragraph" w:customStyle="1" w:styleId="5594973B59084818852948CCAA26F5A6">
    <w:name w:val="5594973B59084818852948CCAA26F5A6"/>
  </w:style>
  <w:style w:type="paragraph" w:customStyle="1" w:styleId="F741F0FD423F4D848E59ACB56938B91C">
    <w:name w:val="F741F0FD423F4D848E59ACB56938B91C"/>
  </w:style>
  <w:style w:type="paragraph" w:customStyle="1" w:styleId="5B386FC23FC64C8291187AADE7AF5F03">
    <w:name w:val="5B386FC23FC64C8291187AADE7AF5F03"/>
  </w:style>
  <w:style w:type="paragraph" w:customStyle="1" w:styleId="ABE7D16E877B4926B22623448A964052">
    <w:name w:val="ABE7D16E877B4926B22623448A964052"/>
  </w:style>
  <w:style w:type="paragraph" w:customStyle="1" w:styleId="BB13AEAC81EC44488FDEB1BE3153A894">
    <w:name w:val="BB13AEAC81EC44488FDEB1BE3153A894"/>
  </w:style>
  <w:style w:type="paragraph" w:customStyle="1" w:styleId="CFDD893679A24C35BF98D8A77D2CEED9">
    <w:name w:val="CFDD893679A24C35BF98D8A77D2CEED9"/>
  </w:style>
  <w:style w:type="paragraph" w:customStyle="1" w:styleId="C73A20BA2F1B4E7397FC02CD2BFAFD84">
    <w:name w:val="C73A20BA2F1B4E7397FC02CD2BFAFD84"/>
  </w:style>
  <w:style w:type="paragraph" w:customStyle="1" w:styleId="SubsectionDate">
    <w:name w:val="Subsection Date"/>
    <w:basedOn w:val="Normal"/>
    <w:link w:val="SubsectionDateChar"/>
    <w:uiPriority w:val="4"/>
    <w:qFormat/>
    <w:pPr>
      <w:spacing w:after="120" w:line="240" w:lineRule="auto"/>
      <w:contextualSpacing/>
    </w:pPr>
    <w:rPr>
      <w:rFonts w:asciiTheme="majorHAnsi" w:eastAsiaTheme="minorHAnsi" w:hAnsiTheme="majorHAnsi" w:cs="Times New Roman"/>
      <w:color w:val="5B9BD5" w:themeColor="accent1"/>
      <w:sz w:val="18"/>
      <w:szCs w:val="20"/>
      <w:lang w:eastAsia="ja-JP"/>
    </w:rPr>
  </w:style>
  <w:style w:type="character" w:customStyle="1" w:styleId="SubsectionDateChar">
    <w:name w:val="Subsection Date Char"/>
    <w:basedOn w:val="DefaultParagraphFont"/>
    <w:link w:val="SubsectionDate"/>
    <w:uiPriority w:val="4"/>
    <w:rPr>
      <w:rFonts w:asciiTheme="majorHAnsi" w:eastAsiaTheme="minorHAnsi" w:hAnsiTheme="majorHAnsi" w:cs="Times New Roman"/>
      <w:color w:val="5B9BD5" w:themeColor="accent1"/>
      <w:sz w:val="18"/>
      <w:szCs w:val="20"/>
      <w:lang w:eastAsia="ja-JP"/>
    </w:rPr>
  </w:style>
  <w:style w:type="paragraph" w:customStyle="1" w:styleId="B8CB9C5DA28241EA92D3C4AF1E11C2AD">
    <w:name w:val="B8CB9C5DA28241EA92D3C4AF1E11C2AD"/>
  </w:style>
  <w:style w:type="paragraph" w:customStyle="1" w:styleId="9584170AD4294466A24B3DC2982705D4">
    <w:name w:val="9584170AD4294466A24B3DC2982705D4"/>
  </w:style>
  <w:style w:type="paragraph" w:customStyle="1" w:styleId="844C987553B84EFA9D01C01E0CF2A0F8">
    <w:name w:val="844C987553B84EFA9D01C01E0CF2A0F8"/>
  </w:style>
  <w:style w:type="paragraph" w:customStyle="1" w:styleId="753EEC3ED4364069AC40CE190F852B8E">
    <w:name w:val="753EEC3ED4364069AC40CE190F852B8E"/>
  </w:style>
  <w:style w:type="paragraph" w:customStyle="1" w:styleId="ADE219560D8E4E21A6CC74BFB80E4CE7">
    <w:name w:val="ADE219560D8E4E21A6CC74BFB80E4CE7"/>
  </w:style>
  <w:style w:type="paragraph" w:customStyle="1" w:styleId="C4E00A99AD874BAB9E5B6E2499028FE6">
    <w:name w:val="C4E00A99AD874BAB9E5B6E2499028FE6"/>
  </w:style>
  <w:style w:type="paragraph" w:customStyle="1" w:styleId="2257E3A543F84981B0B81EA321B75685">
    <w:name w:val="2257E3A543F84981B0B81EA321B75685"/>
  </w:style>
  <w:style w:type="paragraph" w:customStyle="1" w:styleId="6FBA710FC9E84C4893ED7CB92944CB14">
    <w:name w:val="6FBA710FC9E84C4893ED7CB92944CB14"/>
  </w:style>
  <w:style w:type="paragraph" w:customStyle="1" w:styleId="1C73DD001C804E78B32B6613317837EF">
    <w:name w:val="1C73DD001C804E78B32B6613317837EF"/>
  </w:style>
  <w:style w:type="paragraph" w:customStyle="1" w:styleId="9D17A743EFBA4EED93ACAB437CD1BDCC">
    <w:name w:val="9D17A743EFBA4EED93ACAB437CD1BDCC"/>
    <w:rsid w:val="006547F9"/>
  </w:style>
  <w:style w:type="paragraph" w:customStyle="1" w:styleId="770056245C2B411C95E38E072633109F">
    <w:name w:val="770056245C2B411C95E38E072633109F"/>
    <w:rsid w:val="006547F9"/>
  </w:style>
  <w:style w:type="paragraph" w:customStyle="1" w:styleId="B0E344FE710D490490EB1F45DD312D46">
    <w:name w:val="B0E344FE710D490490EB1F45DD312D46"/>
    <w:rsid w:val="006547F9"/>
  </w:style>
  <w:style w:type="paragraph" w:customStyle="1" w:styleId="F999AFED3EE94113A5A25B0BC939C80F">
    <w:name w:val="F999AFED3EE94113A5A25B0BC939C80F"/>
    <w:rsid w:val="006547F9"/>
  </w:style>
  <w:style w:type="paragraph" w:customStyle="1" w:styleId="6308D30368324764BBA5D677039E1747">
    <w:name w:val="6308D30368324764BBA5D677039E1747"/>
    <w:rsid w:val="006547F9"/>
  </w:style>
  <w:style w:type="paragraph" w:customStyle="1" w:styleId="79879BF9EDF349ED8983B756ABDB8581">
    <w:name w:val="79879BF9EDF349ED8983B756ABDB8581"/>
    <w:rsid w:val="006547F9"/>
  </w:style>
  <w:style w:type="paragraph" w:customStyle="1" w:styleId="B710658ADB904A4F9884017C1F08F14E">
    <w:name w:val="B710658ADB904A4F9884017C1F08F14E"/>
    <w:rsid w:val="006547F9"/>
  </w:style>
  <w:style w:type="paragraph" w:customStyle="1" w:styleId="384444534B6649DA813E2ECF57809C54">
    <w:name w:val="384444534B6649DA813E2ECF57809C54"/>
    <w:rsid w:val="006547F9"/>
  </w:style>
  <w:style w:type="paragraph" w:customStyle="1" w:styleId="A660523F6BE5432685454A703C2D1B9B">
    <w:name w:val="A660523F6BE5432685454A703C2D1B9B"/>
    <w:rsid w:val="006547F9"/>
  </w:style>
  <w:style w:type="paragraph" w:customStyle="1" w:styleId="5A05D2E6D1064F72834549CFC9443C74">
    <w:name w:val="5A05D2E6D1064F72834549CFC9443C74"/>
    <w:rsid w:val="006547F9"/>
  </w:style>
  <w:style w:type="paragraph" w:customStyle="1" w:styleId="C367CD58E9E24F0685080573C86AAB4B">
    <w:name w:val="C367CD58E9E24F0685080573C86AAB4B"/>
    <w:rsid w:val="006547F9"/>
  </w:style>
  <w:style w:type="paragraph" w:customStyle="1" w:styleId="956612AC4B3B462CB4BC7592E753367E">
    <w:name w:val="956612AC4B3B462CB4BC7592E753367E"/>
    <w:rsid w:val="006547F9"/>
  </w:style>
  <w:style w:type="paragraph" w:customStyle="1" w:styleId="7E900CDFC9944CCCA78BBBC500A15748">
    <w:name w:val="7E900CDFC9944CCCA78BBBC500A15748"/>
    <w:rsid w:val="006547F9"/>
  </w:style>
  <w:style w:type="paragraph" w:customStyle="1" w:styleId="C7D870F1302E47F6ADF81AD811077480">
    <w:name w:val="C7D870F1302E47F6ADF81AD811077480"/>
    <w:rsid w:val="006547F9"/>
  </w:style>
  <w:style w:type="paragraph" w:customStyle="1" w:styleId="4F9EEF72048D4A738138EF3A680F613C">
    <w:name w:val="4F9EEF72048D4A738138EF3A680F613C"/>
    <w:rsid w:val="006547F9"/>
  </w:style>
  <w:style w:type="paragraph" w:customStyle="1" w:styleId="F81C4139C3D04CBA8C39E037BB80EF07">
    <w:name w:val="F81C4139C3D04CBA8C39E037BB80EF07"/>
    <w:rsid w:val="006547F9"/>
  </w:style>
  <w:style w:type="paragraph" w:customStyle="1" w:styleId="5E7AF400CCDE4CC78CDAF301ACFB6420">
    <w:name w:val="5E7AF400CCDE4CC78CDAF301ACFB6420"/>
    <w:rsid w:val="006547F9"/>
  </w:style>
  <w:style w:type="paragraph" w:customStyle="1" w:styleId="3616CDD301A2477293F0899FDF6D2351">
    <w:name w:val="3616CDD301A2477293F0899FDF6D2351"/>
    <w:rsid w:val="006547F9"/>
  </w:style>
  <w:style w:type="paragraph" w:customStyle="1" w:styleId="0E3E652E0E49477795FC8FDFF6E09E3B">
    <w:name w:val="0E3E652E0E49477795FC8FDFF6E09E3B"/>
    <w:rsid w:val="006547F9"/>
  </w:style>
  <w:style w:type="paragraph" w:customStyle="1" w:styleId="F23D76F8DDA140D5BA73710D31AE4238">
    <w:name w:val="F23D76F8DDA140D5BA73710D31AE4238"/>
    <w:rsid w:val="006547F9"/>
  </w:style>
  <w:style w:type="paragraph" w:customStyle="1" w:styleId="48CE9198976A408E997F89D6DA6E28F8">
    <w:name w:val="48CE9198976A408E997F89D6DA6E28F8"/>
    <w:rsid w:val="006547F9"/>
  </w:style>
  <w:style w:type="paragraph" w:customStyle="1" w:styleId="857FCC26FA244658A10277F4E920E611">
    <w:name w:val="857FCC26FA244658A10277F4E920E611"/>
    <w:rsid w:val="006547F9"/>
  </w:style>
  <w:style w:type="paragraph" w:customStyle="1" w:styleId="5E1943C751E245F0A2ECE4B7498EA12E">
    <w:name w:val="5E1943C751E245F0A2ECE4B7498EA12E"/>
    <w:rsid w:val="006547F9"/>
  </w:style>
  <w:style w:type="paragraph" w:customStyle="1" w:styleId="5D6EB5B5ADF24E5AA18BE1A299A68C24">
    <w:name w:val="5D6EB5B5ADF24E5AA18BE1A299A68C24"/>
    <w:rsid w:val="006547F9"/>
  </w:style>
  <w:style w:type="paragraph" w:customStyle="1" w:styleId="C2E34FB18FC94077858114FFD4071666">
    <w:name w:val="C2E34FB18FC94077858114FFD4071666"/>
    <w:rsid w:val="006547F9"/>
  </w:style>
  <w:style w:type="paragraph" w:customStyle="1" w:styleId="80B5C71757774D4E86AEFBD4581FB32D">
    <w:name w:val="80B5C71757774D4E86AEFBD4581FB32D"/>
    <w:rsid w:val="006547F9"/>
  </w:style>
  <w:style w:type="paragraph" w:customStyle="1" w:styleId="30C012B03E2A42B3861FFC787E7E3B4C">
    <w:name w:val="30C012B03E2A42B3861FFC787E7E3B4C"/>
    <w:rsid w:val="006547F9"/>
  </w:style>
  <w:style w:type="paragraph" w:customStyle="1" w:styleId="A838C54AE1854310BBAE1A053C6982C0">
    <w:name w:val="A838C54AE1854310BBAE1A053C6982C0"/>
    <w:rsid w:val="006547F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igin">
  <a:themeElements>
    <a:clrScheme name="Origin">
      <a:dk1>
        <a:sysClr val="windowText" lastClr="000000"/>
      </a:dk1>
      <a:lt1>
        <a:sysClr val="window" lastClr="FFFFFF"/>
      </a:lt1>
      <a:dk2>
        <a:srgbClr val="464653"/>
      </a:dk2>
      <a:lt2>
        <a:srgbClr val="DDE9EC"/>
      </a:lt2>
      <a:accent1>
        <a:srgbClr val="727CA3"/>
      </a:accent1>
      <a:accent2>
        <a:srgbClr val="9FB8CD"/>
      </a:accent2>
      <a:accent3>
        <a:srgbClr val="D2DA7A"/>
      </a:accent3>
      <a:accent4>
        <a:srgbClr val="FADA7A"/>
      </a:accent4>
      <a:accent5>
        <a:srgbClr val="B88472"/>
      </a:accent5>
      <a:accent6>
        <a:srgbClr val="8E736A"/>
      </a:accent6>
      <a:hlink>
        <a:srgbClr val="B292CA"/>
      </a:hlink>
      <a:folHlink>
        <a:srgbClr val="6B5680"/>
      </a:folHlink>
    </a:clrScheme>
    <a:fontScheme name="Origin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rigin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00000"/>
              </a:schemeClr>
            </a:gs>
            <a:gs pos="30000">
              <a:schemeClr val="phClr">
                <a:tint val="61000"/>
                <a:satMod val="200000"/>
              </a:schemeClr>
            </a:gs>
            <a:gs pos="45000">
              <a:schemeClr val="phClr">
                <a:tint val="66000"/>
                <a:satMod val="200000"/>
              </a:schemeClr>
            </a:gs>
            <a:gs pos="55000">
              <a:schemeClr val="phClr">
                <a:tint val="66000"/>
                <a:satMod val="200000"/>
              </a:schemeClr>
            </a:gs>
            <a:gs pos="73000">
              <a:schemeClr val="phClr">
                <a:tint val="61000"/>
                <a:satMod val="200000"/>
              </a:schemeClr>
            </a:gs>
            <a:gs pos="100000">
              <a:schemeClr val="phClr">
                <a:tint val="45000"/>
                <a:satMod val="20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</a:schemeClr>
            </a:gs>
            <a:gs pos="30000">
              <a:schemeClr val="phClr">
                <a:shade val="90000"/>
                <a:satMod val="110000"/>
              </a:schemeClr>
            </a:gs>
            <a:gs pos="45000">
              <a:schemeClr val="phClr">
                <a:shade val="100000"/>
                <a:satMod val="118000"/>
              </a:schemeClr>
            </a:gs>
            <a:gs pos="55000">
              <a:schemeClr val="phClr">
                <a:shade val="100000"/>
                <a:satMod val="118000"/>
              </a:schemeClr>
            </a:gs>
            <a:gs pos="73000">
              <a:schemeClr val="phClr">
                <a:shade val="90000"/>
                <a:satMod val="110000"/>
              </a:schemeClr>
            </a:gs>
            <a:gs pos="100000">
              <a:schemeClr val="phClr">
                <a:shade val="63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30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balanced" dir="t">
              <a:rot lat="0" lon="0" rev="0"/>
            </a:lightRig>
          </a:scene3d>
          <a:sp3d prstMaterial="matte">
            <a:bevelT w="0" h="0"/>
            <a:contourClr>
              <a:schemeClr val="phClr">
                <a:tint val="100000"/>
                <a:shade val="100000"/>
                <a:hueMod val="100000"/>
                <a:satMod val="100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50000"/>
              </a:srgbClr>
            </a:outerShdw>
          </a:effectLst>
          <a:scene3d>
            <a:camera prst="orthographicFront" fov="0">
              <a:rot lat="0" lon="0" rev="0"/>
            </a:camera>
            <a:lightRig rig="soft" dir="t">
              <a:rot lat="0" lon="0" rev="2700000"/>
            </a:lightRig>
          </a:scene3d>
          <a:sp3d prstMaterial="matte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60000"/>
                <a:satMod val="300000"/>
              </a:schemeClr>
            </a:gs>
            <a:gs pos="30000">
              <a:schemeClr val="phClr">
                <a:shade val="80000"/>
                <a:satMod val="230000"/>
              </a:schemeClr>
            </a:gs>
            <a:gs pos="100000">
              <a:schemeClr val="phClr">
                <a:tint val="97000"/>
                <a:satMod val="22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6000"/>
                <a:satMod val="120000"/>
              </a:schemeClr>
              <a:schemeClr val="phClr">
                <a:tint val="90000"/>
              </a:schemeClr>
            </a:duotone>
          </a:blip>
          <a:tile tx="0" ty="0" sx="35000" sy="40000" flip="x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Props1.xml><?xml version="1.0" encoding="utf-8"?>
<ds:datastoreItem xmlns:ds="http://schemas.openxmlformats.org/officeDocument/2006/customXml" ds:itemID="{43DEA257-878D-48ED-B352-94E89FDD322F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OriginResume</Template>
  <TotalTime>9</TotalTime>
  <Pages>3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Selin Gul Isik</dc:creator>
  <cp:lastModifiedBy>Selin Gul Isik</cp:lastModifiedBy>
  <cp:revision>1</cp:revision>
  <dcterms:created xsi:type="dcterms:W3CDTF">2022-03-18T06:39:00Z</dcterms:created>
  <dcterms:modified xsi:type="dcterms:W3CDTF">2022-03-18T06:50:00Z</dcterms:modified>
</cp:coreProperties>
</file>